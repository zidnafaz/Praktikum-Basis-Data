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LAPORAN </w:t>
      </w:r>
      <w:r>
        <w:rPr>
          <w:rFonts w:hint="default" w:ascii="Times New Roman" w:hAnsi="Times New Roman" w:cs="Times New Roman"/>
          <w:b/>
          <w:bCs/>
          <w:sz w:val="32"/>
          <w:szCs w:val="32"/>
          <w:lang w:val="en-US"/>
        </w:rPr>
        <w:t>PRAKTIKUM</w:t>
      </w:r>
      <w:r>
        <w:rPr>
          <w:rFonts w:hint="default" w:ascii="Times New Roman" w:hAnsi="Times New Roman" w:cs="Times New Roman"/>
          <w:b/>
          <w:bCs/>
          <w:sz w:val="32"/>
          <w:szCs w:val="32"/>
        </w:rPr>
        <w:t xml:space="preserve"> </w:t>
      </w:r>
    </w:p>
    <w:p>
      <w:pPr>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rPr>
        <w:t xml:space="preserve">MATA KULIAH </w:t>
      </w:r>
      <w:r>
        <w:rPr>
          <w:rFonts w:hint="default" w:ascii="Times New Roman" w:hAnsi="Times New Roman" w:cs="Times New Roman"/>
          <w:b/>
          <w:bCs/>
          <w:sz w:val="32"/>
          <w:szCs w:val="32"/>
          <w:lang w:val="en-US"/>
        </w:rPr>
        <w:t>PRAKTIKUM BASIS DATA</w:t>
      </w:r>
    </w:p>
    <w:p>
      <w:pPr>
        <w:spacing w:line="360" w:lineRule="auto"/>
        <w:jc w:val="center"/>
        <w:rPr>
          <w:rFonts w:hint="default" w:ascii="Times New Roman" w:hAnsi="Times New Roman" w:cs="Times New Roman"/>
          <w:b/>
          <w:bCs/>
          <w:sz w:val="32"/>
          <w:szCs w:val="32"/>
        </w:rPr>
      </w:pP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sz w:val="24"/>
          <w:szCs w:val="24"/>
        </w:rPr>
        <w:t xml:space="preserve">Dosen Pengampu : </w:t>
      </w:r>
      <w:r>
        <w:rPr>
          <w:rFonts w:hint="default" w:ascii="Times New Roman" w:hAnsi="Times New Roman" w:cs="Times New Roman"/>
          <w:sz w:val="24"/>
          <w:szCs w:val="24"/>
          <w:lang w:val="en-US"/>
        </w:rPr>
        <w:t>Farid Angga Pribadi</w:t>
      </w:r>
      <w:r>
        <w:rPr>
          <w:rFonts w:hint="default" w:ascii="Times New Roman" w:hAnsi="Times New Roman" w:cs="Times New Roman"/>
          <w:sz w:val="24"/>
          <w:szCs w:val="24"/>
        </w:rPr>
        <w:t>, S.</w:t>
      </w:r>
      <w:r>
        <w:rPr>
          <w:rFonts w:hint="default" w:ascii="Times New Roman" w:hAnsi="Times New Roman" w:cs="Times New Roman"/>
          <w:sz w:val="24"/>
          <w:szCs w:val="24"/>
          <w:lang w:val="en-US"/>
        </w:rPr>
        <w:t>Kom</w:t>
      </w:r>
      <w:r>
        <w:rPr>
          <w:rFonts w:hint="default" w:ascii="Times New Roman" w:hAnsi="Times New Roman" w:cs="Times New Roman"/>
          <w:sz w:val="24"/>
          <w:szCs w:val="24"/>
        </w:rPr>
        <w:t>, M.</w:t>
      </w:r>
      <w:r>
        <w:rPr>
          <w:rFonts w:hint="default" w:ascii="Times New Roman" w:hAnsi="Times New Roman" w:cs="Times New Roman"/>
          <w:sz w:val="24"/>
          <w:szCs w:val="24"/>
          <w:lang w:val="en-US"/>
        </w:rPr>
        <w:t>Kom.</w:t>
      </w:r>
    </w:p>
    <w:p>
      <w:pPr>
        <w:spacing w:line="360" w:lineRule="auto"/>
        <w:jc w:val="center"/>
        <w:rPr>
          <w:rFonts w:hint="default" w:ascii="Times New Roman" w:hAnsi="Times New Roman" w:cs="Times New Roman"/>
          <w:b/>
          <w:bCs/>
          <w:sz w:val="24"/>
          <w:szCs w:val="24"/>
          <w:lang w:val="en-GB"/>
        </w:rPr>
      </w:pPr>
      <w:r>
        <w:rPr>
          <w:rFonts w:hint="default" w:ascii="Times New Roman" w:hAnsi="Times New Roman" w:cs="Times New Roman"/>
          <w:b/>
          <w:bCs/>
          <w:sz w:val="24"/>
          <w:szCs w:val="24"/>
        </w:rPr>
        <w:t>PERTEMUAN -</w:t>
      </w:r>
      <w:r>
        <w:rPr>
          <w:rFonts w:hint="default" w:ascii="Times New Roman" w:hAnsi="Times New Roman" w:cs="Times New Roman"/>
          <w:b/>
          <w:bCs/>
          <w:sz w:val="24"/>
          <w:szCs w:val="24"/>
          <w:lang w:val="en-GB"/>
        </w:rPr>
        <w:t xml:space="preserve"> 12</w:t>
      </w: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114300" distR="114300">
            <wp:extent cx="2313940" cy="2313940"/>
            <wp:effectExtent l="0" t="0" r="10160" b="10160"/>
            <wp:docPr id="1" name="Gambar 1"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descr="Untitled-2"/>
                    <pic:cNvPicPr>
                      <a:picLocks noChangeAspect="1"/>
                    </pic:cNvPicPr>
                  </pic:nvPicPr>
                  <pic:blipFill>
                    <a:blip r:embed="rId4"/>
                    <a:stretch>
                      <a:fillRect/>
                    </a:stretch>
                  </pic:blipFill>
                  <pic:spPr>
                    <a:xfrm>
                      <a:off x="0" y="0"/>
                      <a:ext cx="2313940" cy="2313940"/>
                    </a:xfrm>
                    <a:prstGeom prst="rect">
                      <a:avLst/>
                    </a:prstGeom>
                  </pic:spPr>
                </pic:pic>
              </a:graphicData>
            </a:graphic>
          </wp:inline>
        </w:drawing>
      </w:r>
    </w:p>
    <w:p>
      <w:pPr>
        <w:spacing w:line="360" w:lineRule="auto"/>
        <w:jc w:val="both"/>
        <w:rPr>
          <w:rFonts w:hint="default" w:ascii="Times New Roman" w:hAnsi="Times New Roman" w:cs="Times New Roman"/>
          <w:b/>
          <w:bCs/>
          <w:sz w:val="24"/>
          <w:szCs w:val="24"/>
        </w:rPr>
      </w:pPr>
    </w:p>
    <w:p>
      <w:pPr>
        <w:spacing w:line="360" w:lineRule="auto"/>
        <w:jc w:val="both"/>
        <w:rPr>
          <w:rFonts w:hint="default" w:ascii="Times New Roman" w:hAnsi="Times New Roman" w:cs="Times New Roman"/>
          <w:b/>
          <w:bCs/>
          <w:sz w:val="24"/>
          <w:szCs w:val="24"/>
        </w:rPr>
      </w:pPr>
    </w:p>
    <w:p>
      <w:pPr>
        <w:spacing w:line="360" w:lineRule="auto"/>
        <w:jc w:val="both"/>
        <w:rPr>
          <w:rFonts w:hint="default" w:ascii="Times New Roman" w:hAnsi="Times New Roman" w:cs="Times New Roman"/>
          <w:b/>
          <w:bCs/>
          <w:sz w:val="24"/>
          <w:szCs w:val="24"/>
        </w:rPr>
      </w:pP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Nama</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M. Zidna Billah Faza</w:t>
      </w: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NIM</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2341760030</w:t>
      </w: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Prodi</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D-IV Sistem Informasi Bisnis</w:t>
      </w:r>
    </w:p>
    <w:p>
      <w:pPr>
        <w:spacing w:line="360" w:lineRule="auto"/>
        <w:ind w:left="1440" w:firstLine="720"/>
        <w:rPr>
          <w:rFonts w:hint="default" w:ascii="Times New Roman" w:hAnsi="Times New Roman" w:cs="Times New Roman"/>
          <w:b/>
          <w:bCs/>
          <w:sz w:val="28"/>
          <w:szCs w:val="28"/>
        </w:rPr>
      </w:pPr>
    </w:p>
    <w:p>
      <w:pPr>
        <w:spacing w:line="360" w:lineRule="auto"/>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JURUSAN TEKNOLOGI INFORMASI</w:t>
      </w:r>
    </w:p>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POLITEKNIK NEGERI MALANG</w:t>
      </w:r>
    </w:p>
    <w:p>
      <w:pPr>
        <w:jc w:val="center"/>
        <w:rPr>
          <w:rFonts w:hint="default" w:ascii="Times New Roman" w:hAnsi="Times New Roman" w:cs="Times New Roman"/>
          <w:b/>
          <w:bCs/>
          <w:sz w:val="32"/>
          <w:szCs w:val="32"/>
          <w:lang w:val="en-GB"/>
        </w:rPr>
        <w:sectPr>
          <w:pgSz w:w="11906" w:h="16838"/>
          <w:pgMar w:top="1440" w:right="1800" w:bottom="1440" w:left="1800" w:header="720" w:footer="720" w:gutter="0"/>
          <w:cols w:space="720" w:num="1"/>
          <w:docGrid w:linePitch="360" w:charSpace="0"/>
        </w:sectPr>
      </w:pPr>
      <w:r>
        <w:rPr>
          <w:rFonts w:hint="default" w:ascii="Times New Roman" w:hAnsi="Times New Roman" w:cs="Times New Roman"/>
          <w:b/>
          <w:bCs/>
          <w:sz w:val="32"/>
          <w:szCs w:val="32"/>
        </w:rPr>
        <w:t>20</w:t>
      </w:r>
      <w:r>
        <w:rPr>
          <w:rFonts w:hint="default" w:ascii="Times New Roman" w:hAnsi="Times New Roman" w:cs="Times New Roman"/>
          <w:b/>
          <w:bCs/>
          <w:sz w:val="32"/>
          <w:szCs w:val="32"/>
          <w:lang w:val="en-US"/>
        </w:rPr>
        <w:t>2</w:t>
      </w:r>
      <w:r>
        <w:rPr>
          <w:rFonts w:hint="default" w:ascii="Times New Roman" w:hAnsi="Times New Roman" w:cs="Times New Roman"/>
          <w:b/>
          <w:bCs/>
          <w:sz w:val="32"/>
          <w:szCs w:val="32"/>
          <w:lang w:val="en-GB"/>
        </w:rPr>
        <w:t>4</w:t>
      </w:r>
    </w:p>
    <w:p>
      <w:pPr>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US"/>
        </w:rPr>
        <w:t>Praktikum</w:t>
      </w:r>
      <w:r>
        <w:rPr>
          <w:rFonts w:hint="default" w:ascii="Times New Roman" w:hAnsi="Times New Roman" w:cs="Times New Roman"/>
          <w:b/>
          <w:bCs/>
          <w:sz w:val="24"/>
          <w:szCs w:val="24"/>
          <w:lang w:val="en-GB"/>
        </w:rPr>
        <w:t xml:space="preserve"> 1</w:t>
      </w:r>
    </w:p>
    <w:p>
      <w:pPr>
        <w:jc w:val="both"/>
        <w:rPr>
          <w:rFonts w:hint="default" w:ascii="Times New Roman" w:hAnsi="Times New Roman" w:cs="Times New Roman"/>
          <w:b w:val="0"/>
          <w:bCs w:val="0"/>
          <w:sz w:val="24"/>
          <w:szCs w:val="24"/>
          <w:lang w:val="en-GB"/>
        </w:rPr>
      </w:pPr>
    </w:p>
    <w:p>
      <w:pPr>
        <w:numPr>
          <w:ilvl w:val="0"/>
          <w:numId w:val="11"/>
        </w:numPr>
        <w:tabs>
          <w:tab w:val="clear" w:pos="425"/>
        </w:tabs>
        <w:ind w:left="425" w:leftChars="0" w:hanging="425" w:firstLineChars="0"/>
        <w:jc w:val="both"/>
        <w:rPr>
          <w:rFonts w:hint="default" w:ascii="Times New Roman" w:hAnsi="Times New Roman"/>
          <w:b w:val="0"/>
          <w:bCs w:val="0"/>
          <w:sz w:val="24"/>
          <w:szCs w:val="24"/>
          <w:lang w:val="en-GB"/>
        </w:rPr>
      </w:pPr>
      <w:r>
        <w:rPr>
          <w:rFonts w:hint="default" w:ascii="Times New Roman" w:hAnsi="Times New Roman"/>
          <w:b w:val="0"/>
          <w:bCs w:val="0"/>
          <w:sz w:val="24"/>
          <w:szCs w:val="24"/>
          <w:lang w:val="en-GB"/>
        </w:rPr>
        <w:t>Studi kasus yang digunakan sama dengan jobsheet DML dengan skema/model relasional/EER diagram dari database berikut.</w:t>
      </w:r>
    </w:p>
    <w:p>
      <w:pPr>
        <w:numPr>
          <w:numId w:val="0"/>
        </w:numPr>
        <w:ind w:leftChars="0"/>
        <w:jc w:val="both"/>
        <w:rPr>
          <w:rFonts w:hint="default" w:ascii="Times New Roman" w:hAnsi="Times New Roman"/>
          <w:b w:val="0"/>
          <w:bCs w:val="0"/>
          <w:sz w:val="24"/>
          <w:szCs w:val="24"/>
          <w:lang w:val="en-GB"/>
        </w:rPr>
      </w:pPr>
      <w:r>
        <w:object>
          <v:shape id="_x0000_i1025" o:spt="75" type="#_x0000_t75" style="height:266.4pt;width:473.4pt;" o:ole="t" filled="f" o:preferrelative="t" stroked="f" coordsize="21600,21600">
            <v:path/>
            <v:fill on="f" focussize="0,0"/>
            <v:stroke on="f" joinstyle="miter"/>
            <v:imagedata r:id="rId6" o:title=""/>
            <o:lock v:ext="edit" aspectratio="t"/>
            <w10:wrap type="none"/>
            <w10:anchorlock/>
          </v:shape>
          <o:OLEObject Type="Embed" ProgID="PBrush" ShapeID="_x0000_i1025" DrawAspect="Content" ObjectID="_1468075725" r:id="rId5">
            <o:LockedField>false</o:LockedField>
          </o:OLEObject>
        </w:object>
      </w:r>
    </w:p>
    <w:p>
      <w:pPr>
        <w:numPr>
          <w:ilvl w:val="0"/>
          <w:numId w:val="11"/>
        </w:numPr>
        <w:tabs>
          <w:tab w:val="clear" w:pos="425"/>
        </w:tabs>
        <w:ind w:left="425" w:leftChars="0" w:hanging="425" w:firstLineChars="0"/>
        <w:jc w:val="both"/>
        <w:rPr>
          <w:rFonts w:hint="default" w:ascii="Times New Roman" w:hAnsi="Times New Roman"/>
          <w:b w:val="0"/>
          <w:bCs w:val="0"/>
          <w:sz w:val="24"/>
          <w:szCs w:val="24"/>
          <w:lang w:val="en-GB"/>
        </w:rPr>
      </w:pPr>
      <w:r>
        <w:rPr>
          <w:rFonts w:hint="default" w:ascii="Times New Roman" w:hAnsi="Times New Roman"/>
          <w:b w:val="0"/>
          <w:bCs w:val="0"/>
          <w:sz w:val="24"/>
          <w:szCs w:val="24"/>
          <w:lang w:val="en-GB"/>
        </w:rPr>
        <w:t>Skema tersebut adalah skema database pada sebuah sistem informasi penjadwalan di jurusan Teknologi Informasi. Sesuai dengan percobaan pada jobsheet DML. Hapuslah tabel mahasiswa pada database jadwal_perkuliahan dengan menggunakan perintah DROP TABLE, sehingga menghasilkan record keseluruhan tabel sebagai berikut (record tidak harus sama persis dengan tampilan ini):</w:t>
      </w:r>
    </w:p>
    <w:p>
      <w:pPr>
        <w:numPr>
          <w:numId w:val="0"/>
        </w:numPr>
        <w:ind w:leftChars="0"/>
        <w:jc w:val="both"/>
        <w:rPr>
          <w:rFonts w:hint="default" w:ascii="Times New Roman" w:hAnsi="Times New Roman"/>
          <w:b w:val="0"/>
          <w:bCs w:val="0"/>
          <w:sz w:val="24"/>
          <w:szCs w:val="24"/>
          <w:lang w:val="en-GB"/>
        </w:rPr>
      </w:pPr>
    </w:p>
    <w:p>
      <w:pPr>
        <w:numPr>
          <w:numId w:val="0"/>
        </w:numPr>
        <w:ind w:leftChars="0"/>
        <w:jc w:val="both"/>
      </w:pPr>
      <w:r>
        <w:drawing>
          <wp:inline distT="0" distB="0" distL="114300" distR="114300">
            <wp:extent cx="5266690" cy="2739390"/>
            <wp:effectExtent l="0" t="0" r="10160" b="381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7"/>
                    <a:stretch>
                      <a:fillRect/>
                    </a:stretch>
                  </pic:blipFill>
                  <pic:spPr>
                    <a:xfrm>
                      <a:off x="0" y="0"/>
                      <a:ext cx="5266690" cy="2739390"/>
                    </a:xfrm>
                    <a:prstGeom prst="rect">
                      <a:avLst/>
                    </a:prstGeom>
                    <a:noFill/>
                    <a:ln>
                      <a:noFill/>
                    </a:ln>
                  </pic:spPr>
                </pic:pic>
              </a:graphicData>
            </a:graphic>
          </wp:inline>
        </w:drawing>
      </w:r>
    </w:p>
    <w:p>
      <w:pPr>
        <w:numPr>
          <w:numId w:val="0"/>
        </w:numPr>
        <w:ind w:leftChars="0"/>
        <w:jc w:val="both"/>
      </w:pPr>
    </w:p>
    <w:p>
      <w:pPr>
        <w:numPr>
          <w:numId w:val="0"/>
        </w:numPr>
        <w:ind w:leftChars="0"/>
        <w:jc w:val="both"/>
        <w:rPr>
          <w:rFonts w:hint="default"/>
          <w:lang w:val="en-GB"/>
        </w:rPr>
      </w:pPr>
    </w:p>
    <w:p>
      <w:pPr>
        <w:numPr>
          <w:numId w:val="0"/>
        </w:numPr>
        <w:ind w:leftChars="0"/>
        <w:jc w:val="both"/>
      </w:pPr>
      <w:r>
        <w:drawing>
          <wp:inline distT="0" distB="0" distL="114300" distR="114300">
            <wp:extent cx="4438650" cy="146685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8"/>
                    <a:stretch>
                      <a:fillRect/>
                    </a:stretch>
                  </pic:blipFill>
                  <pic:spPr>
                    <a:xfrm>
                      <a:off x="0" y="0"/>
                      <a:ext cx="4438650" cy="1466850"/>
                    </a:xfrm>
                    <a:prstGeom prst="rect">
                      <a:avLst/>
                    </a:prstGeom>
                    <a:noFill/>
                    <a:ln>
                      <a:noFill/>
                    </a:ln>
                  </pic:spPr>
                </pic:pic>
              </a:graphicData>
            </a:graphic>
          </wp:inline>
        </w:drawing>
      </w:r>
    </w:p>
    <w:p>
      <w:pPr>
        <w:numPr>
          <w:numId w:val="0"/>
        </w:numPr>
        <w:ind w:leftChars="0"/>
        <w:jc w:val="both"/>
      </w:pPr>
    </w:p>
    <w:p>
      <w:pPr>
        <w:numPr>
          <w:numId w:val="0"/>
        </w:numPr>
        <w:ind w:leftChars="0"/>
        <w:jc w:val="both"/>
      </w:pPr>
      <w:r>
        <w:drawing>
          <wp:inline distT="0" distB="0" distL="114300" distR="114300">
            <wp:extent cx="4495800" cy="2905125"/>
            <wp:effectExtent l="0" t="0" r="0" b="952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9"/>
                    <a:stretch>
                      <a:fillRect/>
                    </a:stretch>
                  </pic:blipFill>
                  <pic:spPr>
                    <a:xfrm>
                      <a:off x="0" y="0"/>
                      <a:ext cx="4495800" cy="2905125"/>
                    </a:xfrm>
                    <a:prstGeom prst="rect">
                      <a:avLst/>
                    </a:prstGeom>
                    <a:noFill/>
                    <a:ln>
                      <a:noFill/>
                    </a:ln>
                  </pic:spPr>
                </pic:pic>
              </a:graphicData>
            </a:graphic>
          </wp:inline>
        </w:drawing>
      </w:r>
    </w:p>
    <w:p>
      <w:pPr>
        <w:numPr>
          <w:numId w:val="0"/>
        </w:numPr>
        <w:ind w:leftChars="0"/>
        <w:jc w:val="both"/>
      </w:pPr>
    </w:p>
    <w:p>
      <w:pPr>
        <w:numPr>
          <w:numId w:val="0"/>
        </w:numPr>
        <w:ind w:leftChars="0"/>
        <w:jc w:val="both"/>
      </w:pPr>
      <w:r>
        <w:drawing>
          <wp:inline distT="0" distB="0" distL="114300" distR="114300">
            <wp:extent cx="5270500" cy="4067810"/>
            <wp:effectExtent l="0" t="0" r="6350" b="889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0"/>
                    <a:stretch>
                      <a:fillRect/>
                    </a:stretch>
                  </pic:blipFill>
                  <pic:spPr>
                    <a:xfrm>
                      <a:off x="0" y="0"/>
                      <a:ext cx="5270500" cy="4067810"/>
                    </a:xfrm>
                    <a:prstGeom prst="rect">
                      <a:avLst/>
                    </a:prstGeom>
                    <a:noFill/>
                    <a:ln>
                      <a:noFill/>
                    </a:ln>
                  </pic:spPr>
                </pic:pic>
              </a:graphicData>
            </a:graphic>
          </wp:inline>
        </w:drawing>
      </w:r>
    </w:p>
    <w:p>
      <w:pPr>
        <w:numPr>
          <w:numId w:val="0"/>
        </w:numPr>
        <w:ind w:leftChars="0"/>
        <w:jc w:val="both"/>
      </w:pPr>
      <w:r>
        <w:drawing>
          <wp:inline distT="0" distB="0" distL="114300" distR="114300">
            <wp:extent cx="4410075" cy="2466975"/>
            <wp:effectExtent l="0" t="0" r="9525" b="952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1"/>
                    <a:stretch>
                      <a:fillRect/>
                    </a:stretch>
                  </pic:blipFill>
                  <pic:spPr>
                    <a:xfrm>
                      <a:off x="0" y="0"/>
                      <a:ext cx="4410075" cy="2466975"/>
                    </a:xfrm>
                    <a:prstGeom prst="rect">
                      <a:avLst/>
                    </a:prstGeom>
                    <a:noFill/>
                    <a:ln>
                      <a:noFill/>
                    </a:ln>
                  </pic:spPr>
                </pic:pic>
              </a:graphicData>
            </a:graphic>
          </wp:inline>
        </w:drawing>
      </w:r>
    </w:p>
    <w:p>
      <w:pPr>
        <w:numPr>
          <w:numId w:val="0"/>
        </w:numPr>
        <w:ind w:leftChars="0"/>
        <w:jc w:val="both"/>
      </w:pPr>
    </w:p>
    <w:p>
      <w:pPr>
        <w:numPr>
          <w:numId w:val="0"/>
        </w:numPr>
        <w:ind w:leftChars="0"/>
        <w:jc w:val="both"/>
      </w:pPr>
      <w:r>
        <w:drawing>
          <wp:inline distT="0" distB="0" distL="114300" distR="114300">
            <wp:extent cx="5019675" cy="4562475"/>
            <wp:effectExtent l="0" t="0" r="9525" b="952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2"/>
                    <a:stretch>
                      <a:fillRect/>
                    </a:stretch>
                  </pic:blipFill>
                  <pic:spPr>
                    <a:xfrm>
                      <a:off x="0" y="0"/>
                      <a:ext cx="5019675" cy="4562475"/>
                    </a:xfrm>
                    <a:prstGeom prst="rect">
                      <a:avLst/>
                    </a:prstGeom>
                    <a:noFill/>
                    <a:ln>
                      <a:noFill/>
                    </a:ln>
                  </pic:spPr>
                </pic:pic>
              </a:graphicData>
            </a:graphic>
          </wp:inline>
        </w:drawing>
      </w:r>
    </w:p>
    <w:p>
      <w:pPr>
        <w:numPr>
          <w:numId w:val="0"/>
        </w:numPr>
        <w:ind w:leftChars="0"/>
        <w:jc w:val="both"/>
        <w:rPr>
          <w:rFonts w:hint="default"/>
          <w:lang w:val="en-GB"/>
        </w:rPr>
      </w:pPr>
    </w:p>
    <w:p>
      <w:pPr>
        <w:numPr>
          <w:numId w:val="0"/>
        </w:numPr>
        <w:ind w:leftChars="0"/>
        <w:jc w:val="both"/>
      </w:pPr>
      <w:r>
        <w:drawing>
          <wp:inline distT="0" distB="0" distL="114300" distR="114300">
            <wp:extent cx="5114925" cy="4019550"/>
            <wp:effectExtent l="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3"/>
                    <a:stretch>
                      <a:fillRect/>
                    </a:stretch>
                  </pic:blipFill>
                  <pic:spPr>
                    <a:xfrm>
                      <a:off x="0" y="0"/>
                      <a:ext cx="5114925" cy="4019550"/>
                    </a:xfrm>
                    <a:prstGeom prst="rect">
                      <a:avLst/>
                    </a:prstGeom>
                    <a:noFill/>
                    <a:ln>
                      <a:noFill/>
                    </a:ln>
                  </pic:spPr>
                </pic:pic>
              </a:graphicData>
            </a:graphic>
          </wp:inline>
        </w:drawing>
      </w:r>
    </w:p>
    <w:p>
      <w:pPr>
        <w:numPr>
          <w:numId w:val="0"/>
        </w:numPr>
        <w:ind w:leftChars="0"/>
        <w:jc w:val="both"/>
      </w:pPr>
    </w:p>
    <w:p>
      <w:pPr>
        <w:numPr>
          <w:numId w:val="0"/>
        </w:numPr>
        <w:ind w:leftChars="0"/>
        <w:jc w:val="both"/>
        <w:rPr>
          <w:rFonts w:hint="default"/>
          <w:lang w:val="en-GB"/>
        </w:rPr>
      </w:pPr>
      <w:r>
        <w:drawing>
          <wp:inline distT="0" distB="0" distL="114300" distR="114300">
            <wp:extent cx="4171950" cy="3324225"/>
            <wp:effectExtent l="0" t="0" r="0" b="952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4"/>
                    <a:stretch>
                      <a:fillRect/>
                    </a:stretch>
                  </pic:blipFill>
                  <pic:spPr>
                    <a:xfrm>
                      <a:off x="0" y="0"/>
                      <a:ext cx="4171950" cy="3324225"/>
                    </a:xfrm>
                    <a:prstGeom prst="rect">
                      <a:avLst/>
                    </a:prstGeom>
                    <a:noFill/>
                    <a:ln>
                      <a:noFill/>
                    </a:ln>
                  </pic:spPr>
                </pic:pic>
              </a:graphicData>
            </a:graphic>
          </wp:inline>
        </w:drawing>
      </w:r>
    </w:p>
    <w:p>
      <w:pPr>
        <w:numPr>
          <w:numId w:val="0"/>
        </w:numPr>
        <w:ind w:leftChars="0"/>
        <w:jc w:val="both"/>
        <w:rPr>
          <w:rFonts w:hint="default"/>
          <w:lang w:val="en-GB"/>
        </w:rPr>
      </w:pPr>
    </w:p>
    <w:p>
      <w:pPr>
        <w:numPr>
          <w:ilvl w:val="0"/>
          <w:numId w:val="11"/>
        </w:numPr>
        <w:tabs>
          <w:tab w:val="clear" w:pos="425"/>
        </w:tabs>
        <w:ind w:left="425" w:leftChars="0" w:hanging="425" w:firstLineChars="0"/>
        <w:jc w:val="both"/>
        <w:rPr>
          <w:rFonts w:hint="default" w:ascii="Times New Roman" w:hAnsi="Times New Roman"/>
          <w:b w:val="0"/>
          <w:bCs w:val="0"/>
          <w:sz w:val="24"/>
          <w:szCs w:val="24"/>
          <w:lang w:val="en-GB"/>
        </w:rPr>
      </w:pPr>
      <w:r>
        <w:rPr>
          <w:rFonts w:hint="default" w:ascii="Times New Roman" w:hAnsi="Times New Roman"/>
          <w:b w:val="0"/>
          <w:bCs w:val="0"/>
          <w:sz w:val="24"/>
          <w:szCs w:val="24"/>
          <w:lang w:val="en-GB"/>
        </w:rPr>
        <w:t>Setelah selesai membuat database diatas, lanjutkan ke Praktikum – Bagian 2.</w:t>
      </w:r>
    </w:p>
    <w:p>
      <w:pPr>
        <w:numPr>
          <w:ilvl w:val="0"/>
          <w:numId w:val="0"/>
        </w:numPr>
        <w:ind w:leftChars="0"/>
        <w:jc w:val="both"/>
        <w:rPr>
          <w:rFonts w:hint="default" w:ascii="Times New Roman" w:hAnsi="Times New Roman"/>
          <w:b w:val="0"/>
          <w:bCs w:val="0"/>
          <w:sz w:val="24"/>
          <w:szCs w:val="24"/>
          <w:lang w:val="en-GB"/>
        </w:rPr>
      </w:pPr>
    </w:p>
    <w:p>
      <w:pPr>
        <w:numPr>
          <w:ilvl w:val="0"/>
          <w:numId w:val="0"/>
        </w:numPr>
        <w:ind w:leftChars="0"/>
        <w:jc w:val="both"/>
        <w:rPr>
          <w:rFonts w:hint="default" w:ascii="Times New Roman" w:hAnsi="Times New Roman"/>
          <w:b w:val="0"/>
          <w:bCs w:val="0"/>
          <w:sz w:val="24"/>
          <w:szCs w:val="24"/>
          <w:lang w:val="en-GB"/>
        </w:rPr>
      </w:pPr>
    </w:p>
    <w:p>
      <w:pPr>
        <w:rPr>
          <w:rFonts w:hint="default" w:ascii="Times New Roman" w:hAnsi="Times New Roman"/>
          <w:b/>
          <w:bCs/>
          <w:sz w:val="24"/>
          <w:szCs w:val="24"/>
          <w:lang w:val="en-GB"/>
        </w:rPr>
      </w:pPr>
      <w:r>
        <w:rPr>
          <w:rFonts w:hint="default" w:ascii="Times New Roman" w:hAnsi="Times New Roman"/>
          <w:b/>
          <w:bCs/>
          <w:sz w:val="24"/>
          <w:szCs w:val="24"/>
          <w:lang w:val="en-GB"/>
        </w:rPr>
        <w:br w:type="page"/>
      </w:r>
    </w:p>
    <w:p>
      <w:pPr>
        <w:rPr>
          <w:rFonts w:hint="default" w:ascii="Times New Roman" w:hAnsi="Times New Roman"/>
          <w:b w:val="0"/>
          <w:bCs w:val="0"/>
          <w:sz w:val="24"/>
          <w:szCs w:val="24"/>
          <w:lang w:val="en-GB"/>
        </w:rPr>
      </w:pPr>
      <w:r>
        <w:rPr>
          <w:rFonts w:hint="default" w:ascii="Times New Roman" w:hAnsi="Times New Roman"/>
          <w:b/>
          <w:bCs/>
          <w:sz w:val="24"/>
          <w:szCs w:val="24"/>
          <w:lang w:val="en-GB"/>
        </w:rPr>
        <w:t>Praktikum 2</w:t>
      </w:r>
    </w:p>
    <w:p>
      <w:pPr>
        <w:rPr>
          <w:rFonts w:hint="default" w:ascii="Times New Roman" w:hAnsi="Times New Roman"/>
          <w:b w:val="0"/>
          <w:bCs w:val="0"/>
          <w:sz w:val="24"/>
          <w:szCs w:val="24"/>
          <w:lang w:val="en-GB"/>
        </w:rPr>
      </w:pPr>
    </w:p>
    <w:p>
      <w:pPr>
        <w:numPr>
          <w:ilvl w:val="0"/>
          <w:numId w:val="12"/>
        </w:numPr>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Untuk menampilkan baris dengan suatu kondisi tertentu, digunakan statement SELECT dengan WHERE. Eksekusi SQL berikut untuk menampilkan (record) pada tabel Ruang yang memiliki kolom nama_ruang = LKJ1.</w:t>
      </w:r>
    </w:p>
    <w:p>
      <w:pPr>
        <w:numPr>
          <w:numId w:val="0"/>
        </w:numPr>
        <w:ind w:leftChars="0"/>
        <w:rPr>
          <w:rFonts w:hint="default" w:ascii="Times New Roman" w:hAnsi="Times New Roman"/>
          <w:b w:val="0"/>
          <w:bCs w:val="0"/>
          <w:sz w:val="24"/>
          <w:szCs w:val="24"/>
          <w:lang w:val="en-GB"/>
        </w:rPr>
      </w:pPr>
    </w:p>
    <w:p>
      <w:pPr>
        <w:numPr>
          <w:numId w:val="0"/>
        </w:numPr>
        <w:ind w:leftChars="0"/>
      </w:pPr>
      <w:r>
        <w:drawing>
          <wp:inline distT="0" distB="0" distL="114300" distR="114300">
            <wp:extent cx="2057400" cy="790575"/>
            <wp:effectExtent l="0" t="0" r="0" b="952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5"/>
                    <a:stretch>
                      <a:fillRect/>
                    </a:stretch>
                  </pic:blipFill>
                  <pic:spPr>
                    <a:xfrm>
                      <a:off x="0" y="0"/>
                      <a:ext cx="2057400" cy="790575"/>
                    </a:xfrm>
                    <a:prstGeom prst="rect">
                      <a:avLst/>
                    </a:prstGeom>
                    <a:noFill/>
                    <a:ln>
                      <a:noFill/>
                    </a:ln>
                  </pic:spPr>
                </pic:pic>
              </a:graphicData>
            </a:graphic>
          </wp:inline>
        </w:drawing>
      </w:r>
    </w:p>
    <w:p>
      <w:pPr>
        <w:numPr>
          <w:numId w:val="0"/>
        </w:numPr>
        <w:ind w:leftChars="0"/>
      </w:pPr>
    </w:p>
    <w:p>
      <w:pPr>
        <w:numPr>
          <w:numId w:val="0"/>
        </w:numPr>
        <w:ind w:leftChars="0"/>
        <w:rPr>
          <w:rFonts w:hint="default"/>
          <w:lang w:val="en-GB"/>
        </w:rPr>
      </w:pPr>
      <w:r>
        <w:drawing>
          <wp:inline distT="0" distB="0" distL="114300" distR="114300">
            <wp:extent cx="2571750" cy="733425"/>
            <wp:effectExtent l="0" t="0" r="0" b="9525"/>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16"/>
                    <a:stretch>
                      <a:fillRect/>
                    </a:stretch>
                  </pic:blipFill>
                  <pic:spPr>
                    <a:xfrm>
                      <a:off x="0" y="0"/>
                      <a:ext cx="2571750" cy="733425"/>
                    </a:xfrm>
                    <a:prstGeom prst="rect">
                      <a:avLst/>
                    </a:prstGeom>
                    <a:noFill/>
                    <a:ln>
                      <a:noFill/>
                    </a:ln>
                  </pic:spPr>
                </pic:pic>
              </a:graphicData>
            </a:graphic>
          </wp:inline>
        </w:drawing>
      </w:r>
    </w:p>
    <w:p>
      <w:pPr>
        <w:numPr>
          <w:numId w:val="0"/>
        </w:numPr>
        <w:ind w:leftChars="0"/>
        <w:rPr>
          <w:rFonts w:hint="default" w:ascii="Times New Roman" w:hAnsi="Times New Roman"/>
          <w:b w:val="0"/>
          <w:bCs w:val="0"/>
          <w:sz w:val="24"/>
          <w:szCs w:val="24"/>
          <w:lang w:val="en-GB"/>
        </w:rPr>
      </w:pPr>
    </w:p>
    <w:p>
      <w:pPr>
        <w:numPr>
          <w:ilvl w:val="0"/>
          <w:numId w:val="12"/>
        </w:numPr>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Untuk menampilkan data dengan eliminasi data yang sama (duplicate), digunakan statement SELECT dengan DISTINCT. Eksekusi SQL berikut untuk menampilkan kolom kode_hari dari tabel jadwal yang bernilai tidak sama.</w:t>
      </w:r>
    </w:p>
    <w:p>
      <w:pPr>
        <w:numPr>
          <w:numId w:val="0"/>
        </w:numPr>
        <w:ind w:leftChars="0"/>
        <w:rPr>
          <w:rFonts w:hint="default" w:ascii="Times New Roman" w:hAnsi="Times New Roman"/>
          <w:b w:val="0"/>
          <w:bCs w:val="0"/>
          <w:sz w:val="24"/>
          <w:szCs w:val="24"/>
          <w:lang w:val="en-GB"/>
        </w:rPr>
      </w:pPr>
    </w:p>
    <w:p>
      <w:pPr>
        <w:numPr>
          <w:numId w:val="0"/>
        </w:numPr>
        <w:ind w:leftChars="0"/>
      </w:pPr>
      <w:r>
        <w:drawing>
          <wp:inline distT="0" distB="0" distL="114300" distR="114300">
            <wp:extent cx="1971675" cy="685800"/>
            <wp:effectExtent l="0" t="0" r="9525"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17"/>
                    <a:stretch>
                      <a:fillRect/>
                    </a:stretch>
                  </pic:blipFill>
                  <pic:spPr>
                    <a:xfrm>
                      <a:off x="0" y="0"/>
                      <a:ext cx="1971675" cy="685800"/>
                    </a:xfrm>
                    <a:prstGeom prst="rect">
                      <a:avLst/>
                    </a:prstGeom>
                    <a:noFill/>
                    <a:ln>
                      <a:noFill/>
                    </a:ln>
                  </pic:spPr>
                </pic:pic>
              </a:graphicData>
            </a:graphic>
          </wp:inline>
        </w:drawing>
      </w:r>
    </w:p>
    <w:p>
      <w:pPr>
        <w:numPr>
          <w:numId w:val="0"/>
        </w:numPr>
        <w:ind w:leftChars="0"/>
      </w:pPr>
    </w:p>
    <w:p>
      <w:pPr>
        <w:numPr>
          <w:numId w:val="0"/>
        </w:numPr>
        <w:ind w:leftChars="0"/>
        <w:rPr>
          <w:rFonts w:hint="default"/>
          <w:lang w:val="en-GB"/>
        </w:rPr>
      </w:pPr>
      <w:r>
        <w:drawing>
          <wp:inline distT="0" distB="0" distL="114300" distR="114300">
            <wp:extent cx="1000125" cy="2019300"/>
            <wp:effectExtent l="0" t="0" r="9525"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18"/>
                    <a:stretch>
                      <a:fillRect/>
                    </a:stretch>
                  </pic:blipFill>
                  <pic:spPr>
                    <a:xfrm>
                      <a:off x="0" y="0"/>
                      <a:ext cx="1000125" cy="2019300"/>
                    </a:xfrm>
                    <a:prstGeom prst="rect">
                      <a:avLst/>
                    </a:prstGeom>
                    <a:noFill/>
                    <a:ln>
                      <a:noFill/>
                    </a:ln>
                  </pic:spPr>
                </pic:pic>
              </a:graphicData>
            </a:graphic>
          </wp:inline>
        </w:drawing>
      </w:r>
    </w:p>
    <w:p>
      <w:pPr>
        <w:numPr>
          <w:numId w:val="0"/>
        </w:numPr>
        <w:ind w:leftChars="0"/>
        <w:rPr>
          <w:rFonts w:hint="default" w:ascii="Times New Roman" w:hAnsi="Times New Roman"/>
          <w:b w:val="0"/>
          <w:bCs w:val="0"/>
          <w:sz w:val="24"/>
          <w:szCs w:val="24"/>
          <w:lang w:val="en-GB"/>
        </w:rPr>
      </w:pPr>
    </w:p>
    <w:p>
      <w:pPr>
        <w:numPr>
          <w:ilvl w:val="0"/>
          <w:numId w:val="12"/>
        </w:numPr>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Untuk menampilkan data yang spesifik digunakan statement SELECT dengan IN. Eksekusi SQL berikut untuk menampilkan kolom kode_ruang, nama_ruang dan deskripsi_ruang dari tabel ruang yang memiliki nama_ruang RT01 atau RT10.</w:t>
      </w:r>
    </w:p>
    <w:p>
      <w:pPr>
        <w:numPr>
          <w:numId w:val="0"/>
        </w:numPr>
        <w:ind w:leftChars="0"/>
        <w:rPr>
          <w:rFonts w:hint="default" w:ascii="Times New Roman" w:hAnsi="Times New Roman"/>
          <w:b w:val="0"/>
          <w:bCs w:val="0"/>
          <w:sz w:val="24"/>
          <w:szCs w:val="24"/>
          <w:lang w:val="en-GB"/>
        </w:rPr>
      </w:pPr>
    </w:p>
    <w:p>
      <w:pPr>
        <w:numPr>
          <w:numId w:val="0"/>
        </w:numPr>
        <w:ind w:leftChars="0"/>
      </w:pPr>
      <w:r>
        <w:drawing>
          <wp:inline distT="0" distB="0" distL="114300" distR="114300">
            <wp:extent cx="2809875" cy="752475"/>
            <wp:effectExtent l="0" t="0" r="9525" b="9525"/>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pic:cNvPicPr>
                  </pic:nvPicPr>
                  <pic:blipFill>
                    <a:blip r:embed="rId19"/>
                    <a:stretch>
                      <a:fillRect/>
                    </a:stretch>
                  </pic:blipFill>
                  <pic:spPr>
                    <a:xfrm>
                      <a:off x="0" y="0"/>
                      <a:ext cx="2809875" cy="752475"/>
                    </a:xfrm>
                    <a:prstGeom prst="rect">
                      <a:avLst/>
                    </a:prstGeom>
                    <a:noFill/>
                    <a:ln>
                      <a:noFill/>
                    </a:ln>
                  </pic:spPr>
                </pic:pic>
              </a:graphicData>
            </a:graphic>
          </wp:inline>
        </w:drawing>
      </w:r>
    </w:p>
    <w:p>
      <w:pPr>
        <w:numPr>
          <w:numId w:val="0"/>
        </w:numPr>
        <w:ind w:leftChars="0"/>
      </w:pPr>
    </w:p>
    <w:p>
      <w:pPr>
        <w:numPr>
          <w:numId w:val="0"/>
        </w:numPr>
        <w:ind w:leftChars="0"/>
        <w:rPr>
          <w:rFonts w:hint="default"/>
          <w:lang w:val="en-GB"/>
        </w:rPr>
      </w:pPr>
      <w:r>
        <w:drawing>
          <wp:inline distT="0" distB="0" distL="114300" distR="114300">
            <wp:extent cx="3390900" cy="1085850"/>
            <wp:effectExtent l="0" t="0" r="0"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pic:cNvPicPr>
                      <a:picLocks noChangeAspect="1"/>
                    </pic:cNvPicPr>
                  </pic:nvPicPr>
                  <pic:blipFill>
                    <a:blip r:embed="rId20"/>
                    <a:stretch>
                      <a:fillRect/>
                    </a:stretch>
                  </pic:blipFill>
                  <pic:spPr>
                    <a:xfrm>
                      <a:off x="0" y="0"/>
                      <a:ext cx="3390900" cy="1085850"/>
                    </a:xfrm>
                    <a:prstGeom prst="rect">
                      <a:avLst/>
                    </a:prstGeom>
                    <a:noFill/>
                    <a:ln>
                      <a:noFill/>
                    </a:ln>
                  </pic:spPr>
                </pic:pic>
              </a:graphicData>
            </a:graphic>
          </wp:inline>
        </w:drawing>
      </w:r>
    </w:p>
    <w:p>
      <w:pPr>
        <w:numPr>
          <w:numId w:val="0"/>
        </w:numPr>
        <w:ind w:leftChars="0"/>
        <w:rPr>
          <w:rFonts w:hint="default" w:ascii="Times New Roman" w:hAnsi="Times New Roman"/>
          <w:b w:val="0"/>
          <w:bCs w:val="0"/>
          <w:sz w:val="24"/>
          <w:szCs w:val="24"/>
          <w:lang w:val="en-GB"/>
        </w:rPr>
      </w:pPr>
    </w:p>
    <w:p>
      <w:pPr>
        <w:numPr>
          <w:ilvl w:val="0"/>
          <w:numId w:val="12"/>
        </w:numPr>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Untuk menampilkan data pada jarak (range) tertentu digunakan statement SELECT dengan BETWEEN. Eksekusi SQL berikut untuk menampilkan kolom kode_ruang dan nama_ruang dan deskripsi_ruang dari tabel ruang yang memiliki kode_ruang antara 0501 dan 0508.</w:t>
      </w:r>
    </w:p>
    <w:p>
      <w:pPr>
        <w:numPr>
          <w:numId w:val="0"/>
        </w:numPr>
        <w:ind w:leftChars="0"/>
        <w:rPr>
          <w:rFonts w:hint="default" w:ascii="Times New Roman" w:hAnsi="Times New Roman"/>
          <w:b w:val="0"/>
          <w:bCs w:val="0"/>
          <w:sz w:val="24"/>
          <w:szCs w:val="24"/>
          <w:lang w:val="en-GB"/>
        </w:rPr>
      </w:pPr>
    </w:p>
    <w:p>
      <w:pPr>
        <w:numPr>
          <w:numId w:val="0"/>
        </w:numPr>
        <w:ind w:leftChars="0"/>
      </w:pPr>
      <w:r>
        <w:drawing>
          <wp:inline distT="0" distB="0" distL="114300" distR="114300">
            <wp:extent cx="2085975" cy="1000125"/>
            <wp:effectExtent l="0" t="0" r="9525" b="9525"/>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pic:cNvPicPr>
                      <a:picLocks noChangeAspect="1"/>
                    </pic:cNvPicPr>
                  </pic:nvPicPr>
                  <pic:blipFill>
                    <a:blip r:embed="rId21"/>
                    <a:stretch>
                      <a:fillRect/>
                    </a:stretch>
                  </pic:blipFill>
                  <pic:spPr>
                    <a:xfrm>
                      <a:off x="0" y="0"/>
                      <a:ext cx="2085975" cy="1000125"/>
                    </a:xfrm>
                    <a:prstGeom prst="rect">
                      <a:avLst/>
                    </a:prstGeom>
                    <a:noFill/>
                    <a:ln>
                      <a:noFill/>
                    </a:ln>
                  </pic:spPr>
                </pic:pic>
              </a:graphicData>
            </a:graphic>
          </wp:inline>
        </w:drawing>
      </w:r>
    </w:p>
    <w:p>
      <w:pPr>
        <w:numPr>
          <w:numId w:val="0"/>
        </w:numPr>
        <w:ind w:leftChars="0"/>
      </w:pPr>
    </w:p>
    <w:p>
      <w:pPr>
        <w:numPr>
          <w:numId w:val="0"/>
        </w:numPr>
        <w:ind w:leftChars="0"/>
        <w:rPr>
          <w:rFonts w:hint="default"/>
          <w:lang w:val="en-GB"/>
        </w:rPr>
      </w:pPr>
      <w:r>
        <w:drawing>
          <wp:inline distT="0" distB="0" distL="114300" distR="114300">
            <wp:extent cx="3705225" cy="2933700"/>
            <wp:effectExtent l="0" t="0" r="9525" b="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pic:cNvPicPr>
                      <a:picLocks noChangeAspect="1"/>
                    </pic:cNvPicPr>
                  </pic:nvPicPr>
                  <pic:blipFill>
                    <a:blip r:embed="rId22"/>
                    <a:stretch>
                      <a:fillRect/>
                    </a:stretch>
                  </pic:blipFill>
                  <pic:spPr>
                    <a:xfrm>
                      <a:off x="0" y="0"/>
                      <a:ext cx="3705225" cy="2933700"/>
                    </a:xfrm>
                    <a:prstGeom prst="rect">
                      <a:avLst/>
                    </a:prstGeom>
                    <a:noFill/>
                    <a:ln>
                      <a:noFill/>
                    </a:ln>
                  </pic:spPr>
                </pic:pic>
              </a:graphicData>
            </a:graphic>
          </wp:inline>
        </w:drawing>
      </w:r>
    </w:p>
    <w:p>
      <w:pPr>
        <w:numPr>
          <w:numId w:val="0"/>
        </w:numPr>
        <w:ind w:leftChars="0"/>
        <w:rPr>
          <w:rFonts w:hint="default" w:ascii="Times New Roman" w:hAnsi="Times New Roman"/>
          <w:b w:val="0"/>
          <w:bCs w:val="0"/>
          <w:sz w:val="24"/>
          <w:szCs w:val="24"/>
          <w:lang w:val="en-GB"/>
        </w:rPr>
      </w:pPr>
    </w:p>
    <w:p>
      <w:pPr>
        <w:numPr>
          <w:ilvl w:val="0"/>
          <w:numId w:val="12"/>
        </w:numPr>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Untuk menampilkan data yang memiliki kemiripan dengan keyword yang diinginkan digunakan SELECT dengan LIKE. Eksekusi SQL berikut untuk menampilkan kolom kode_dosen, dan nama_dosen, pada tabel dosen yang memiliki nama dengan huruf awal ‘E’.</w:t>
      </w:r>
    </w:p>
    <w:p>
      <w:pPr>
        <w:numPr>
          <w:numId w:val="0"/>
        </w:numPr>
        <w:ind w:leftChars="0"/>
        <w:rPr>
          <w:rFonts w:hint="default" w:ascii="Times New Roman" w:hAnsi="Times New Roman"/>
          <w:b w:val="0"/>
          <w:bCs w:val="0"/>
          <w:sz w:val="24"/>
          <w:szCs w:val="24"/>
          <w:lang w:val="en-GB"/>
        </w:rPr>
      </w:pPr>
    </w:p>
    <w:p>
      <w:pPr>
        <w:numPr>
          <w:numId w:val="0"/>
        </w:numPr>
        <w:ind w:leftChars="0"/>
      </w:pPr>
      <w:r>
        <w:drawing>
          <wp:inline distT="0" distB="0" distL="114300" distR="114300">
            <wp:extent cx="2047875" cy="771525"/>
            <wp:effectExtent l="0" t="0" r="9525" b="9525"/>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pic:cNvPicPr>
                      <a:picLocks noChangeAspect="1"/>
                    </pic:cNvPicPr>
                  </pic:nvPicPr>
                  <pic:blipFill>
                    <a:blip r:embed="rId23"/>
                    <a:stretch>
                      <a:fillRect/>
                    </a:stretch>
                  </pic:blipFill>
                  <pic:spPr>
                    <a:xfrm>
                      <a:off x="0" y="0"/>
                      <a:ext cx="2047875" cy="771525"/>
                    </a:xfrm>
                    <a:prstGeom prst="rect">
                      <a:avLst/>
                    </a:prstGeom>
                    <a:noFill/>
                    <a:ln>
                      <a:noFill/>
                    </a:ln>
                  </pic:spPr>
                </pic:pic>
              </a:graphicData>
            </a:graphic>
          </wp:inline>
        </w:drawing>
      </w:r>
    </w:p>
    <w:p>
      <w:pPr>
        <w:numPr>
          <w:numId w:val="0"/>
        </w:numPr>
        <w:ind w:leftChars="0"/>
      </w:pPr>
    </w:p>
    <w:p>
      <w:pPr>
        <w:numPr>
          <w:numId w:val="0"/>
        </w:numPr>
        <w:ind w:leftChars="0"/>
        <w:rPr>
          <w:rFonts w:hint="default"/>
          <w:lang w:val="en-GB"/>
        </w:rPr>
      </w:pPr>
      <w:r>
        <w:drawing>
          <wp:inline distT="0" distB="0" distL="114300" distR="114300">
            <wp:extent cx="2790825" cy="1676400"/>
            <wp:effectExtent l="0" t="0" r="9525" b="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pic:cNvPicPr>
                      <a:picLocks noChangeAspect="1"/>
                    </pic:cNvPicPr>
                  </pic:nvPicPr>
                  <pic:blipFill>
                    <a:blip r:embed="rId24"/>
                    <a:stretch>
                      <a:fillRect/>
                    </a:stretch>
                  </pic:blipFill>
                  <pic:spPr>
                    <a:xfrm>
                      <a:off x="0" y="0"/>
                      <a:ext cx="2790825" cy="1676400"/>
                    </a:xfrm>
                    <a:prstGeom prst="rect">
                      <a:avLst/>
                    </a:prstGeom>
                    <a:noFill/>
                    <a:ln>
                      <a:noFill/>
                    </a:ln>
                  </pic:spPr>
                </pic:pic>
              </a:graphicData>
            </a:graphic>
          </wp:inline>
        </w:drawing>
      </w:r>
    </w:p>
    <w:p>
      <w:pPr>
        <w:numPr>
          <w:numId w:val="0"/>
        </w:numPr>
        <w:ind w:leftChars="0"/>
        <w:rPr>
          <w:rFonts w:hint="default" w:ascii="Times New Roman" w:hAnsi="Times New Roman"/>
          <w:b w:val="0"/>
          <w:bCs w:val="0"/>
          <w:sz w:val="24"/>
          <w:szCs w:val="24"/>
          <w:lang w:val="en-GB"/>
        </w:rPr>
      </w:pPr>
    </w:p>
    <w:p>
      <w:pPr>
        <w:numPr>
          <w:ilvl w:val="0"/>
          <w:numId w:val="12"/>
        </w:numPr>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Untuk menampilkan susunan data dalam bentuk grup, digunakan SELECT dengan GROUP BY. Eksekusi SQL berikut untuk menampilkan kolom kode_dosen, kode_mk, kode_ruang dan kode_hari pada tabel jadwal yang dikelompokkan berdasarkan kode_hari.</w:t>
      </w:r>
    </w:p>
    <w:p>
      <w:pPr>
        <w:numPr>
          <w:numId w:val="0"/>
        </w:numPr>
        <w:ind w:leftChars="0"/>
        <w:rPr>
          <w:rFonts w:hint="default" w:ascii="Times New Roman" w:hAnsi="Times New Roman"/>
          <w:b w:val="0"/>
          <w:bCs w:val="0"/>
          <w:sz w:val="24"/>
          <w:szCs w:val="24"/>
          <w:lang w:val="en-GB"/>
        </w:rPr>
      </w:pPr>
    </w:p>
    <w:p>
      <w:pPr>
        <w:numPr>
          <w:numId w:val="0"/>
        </w:numPr>
        <w:ind w:leftChars="0"/>
      </w:pPr>
      <w:r>
        <w:drawing>
          <wp:inline distT="0" distB="0" distL="114300" distR="114300">
            <wp:extent cx="3695700" cy="762000"/>
            <wp:effectExtent l="0" t="0" r="0" b="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pic:cNvPicPr>
                      <a:picLocks noChangeAspect="1"/>
                    </pic:cNvPicPr>
                  </pic:nvPicPr>
                  <pic:blipFill>
                    <a:blip r:embed="rId25"/>
                    <a:stretch>
                      <a:fillRect/>
                    </a:stretch>
                  </pic:blipFill>
                  <pic:spPr>
                    <a:xfrm>
                      <a:off x="0" y="0"/>
                      <a:ext cx="3695700" cy="762000"/>
                    </a:xfrm>
                    <a:prstGeom prst="rect">
                      <a:avLst/>
                    </a:prstGeom>
                    <a:noFill/>
                    <a:ln>
                      <a:noFill/>
                    </a:ln>
                  </pic:spPr>
                </pic:pic>
              </a:graphicData>
            </a:graphic>
          </wp:inline>
        </w:drawing>
      </w:r>
    </w:p>
    <w:p>
      <w:pPr>
        <w:numPr>
          <w:numId w:val="0"/>
        </w:numPr>
        <w:ind w:leftChars="0"/>
      </w:pPr>
    </w:p>
    <w:p>
      <w:pPr>
        <w:numPr>
          <w:numId w:val="0"/>
        </w:numPr>
        <w:ind w:leftChars="0"/>
        <w:rPr>
          <w:rFonts w:hint="default"/>
          <w:lang w:val="en-GB"/>
        </w:rPr>
      </w:pPr>
      <w:r>
        <w:drawing>
          <wp:inline distT="0" distB="0" distL="114300" distR="114300">
            <wp:extent cx="3867150" cy="1971675"/>
            <wp:effectExtent l="0" t="0" r="0" b="9525"/>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pic:cNvPicPr>
                      <a:picLocks noChangeAspect="1"/>
                    </pic:cNvPicPr>
                  </pic:nvPicPr>
                  <pic:blipFill>
                    <a:blip r:embed="rId26"/>
                    <a:stretch>
                      <a:fillRect/>
                    </a:stretch>
                  </pic:blipFill>
                  <pic:spPr>
                    <a:xfrm>
                      <a:off x="0" y="0"/>
                      <a:ext cx="3867150" cy="1971675"/>
                    </a:xfrm>
                    <a:prstGeom prst="rect">
                      <a:avLst/>
                    </a:prstGeom>
                    <a:noFill/>
                    <a:ln>
                      <a:noFill/>
                    </a:ln>
                  </pic:spPr>
                </pic:pic>
              </a:graphicData>
            </a:graphic>
          </wp:inline>
        </w:drawing>
      </w:r>
    </w:p>
    <w:p>
      <w:pPr>
        <w:numPr>
          <w:numId w:val="0"/>
        </w:numPr>
        <w:ind w:leftChars="0"/>
        <w:rPr>
          <w:rFonts w:hint="default" w:ascii="Times New Roman" w:hAnsi="Times New Roman"/>
          <w:b w:val="0"/>
          <w:bCs w:val="0"/>
          <w:sz w:val="24"/>
          <w:szCs w:val="24"/>
          <w:lang w:val="en-GB"/>
        </w:rPr>
      </w:pPr>
    </w:p>
    <w:p>
      <w:pPr>
        <w:numPr>
          <w:ilvl w:val="0"/>
          <w:numId w:val="12"/>
        </w:numPr>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 xml:space="preserve">Untuk menampilkan baris secara spesifik dan terurut maju atau mundur, digunakan SELECT dengan ORDER BY. Eksekusi SQL berikut untuk menampilkan kolom kode_jp dan jp_mulai pada tabel jp dari jam yang paling mulai hingga berakhir. </w:t>
      </w:r>
    </w:p>
    <w:p>
      <w:pPr>
        <w:numPr>
          <w:numId w:val="0"/>
        </w:numPr>
        <w:ind w:leftChars="0"/>
        <w:rPr>
          <w:rFonts w:hint="default" w:ascii="Times New Roman" w:hAnsi="Times New Roman"/>
          <w:b w:val="0"/>
          <w:bCs w:val="0"/>
          <w:sz w:val="24"/>
          <w:szCs w:val="24"/>
          <w:lang w:val="en-GB"/>
        </w:rPr>
      </w:pPr>
    </w:p>
    <w:p>
      <w:pPr>
        <w:numPr>
          <w:numId w:val="0"/>
        </w:numPr>
        <w:ind w:leftChars="0"/>
      </w:pPr>
      <w:r>
        <w:drawing>
          <wp:inline distT="0" distB="0" distL="114300" distR="114300">
            <wp:extent cx="1838325" cy="828675"/>
            <wp:effectExtent l="0" t="0" r="9525" b="9525"/>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3"/>
                    <pic:cNvPicPr>
                      <a:picLocks noChangeAspect="1"/>
                    </pic:cNvPicPr>
                  </pic:nvPicPr>
                  <pic:blipFill>
                    <a:blip r:embed="rId27"/>
                    <a:stretch>
                      <a:fillRect/>
                    </a:stretch>
                  </pic:blipFill>
                  <pic:spPr>
                    <a:xfrm>
                      <a:off x="0" y="0"/>
                      <a:ext cx="1838325" cy="828675"/>
                    </a:xfrm>
                    <a:prstGeom prst="rect">
                      <a:avLst/>
                    </a:prstGeom>
                    <a:noFill/>
                    <a:ln>
                      <a:noFill/>
                    </a:ln>
                  </pic:spPr>
                </pic:pic>
              </a:graphicData>
            </a:graphic>
          </wp:inline>
        </w:drawing>
      </w:r>
    </w:p>
    <w:p>
      <w:pPr>
        <w:numPr>
          <w:numId w:val="0"/>
        </w:numPr>
        <w:ind w:leftChars="0"/>
      </w:pPr>
    </w:p>
    <w:p>
      <w:pPr>
        <w:numPr>
          <w:numId w:val="0"/>
        </w:numPr>
        <w:ind w:leftChars="0"/>
        <w:rPr>
          <w:rFonts w:hint="default"/>
          <w:lang w:val="en-GB"/>
        </w:rPr>
      </w:pPr>
      <w:r>
        <w:drawing>
          <wp:inline distT="0" distB="0" distL="114300" distR="114300">
            <wp:extent cx="1933575" cy="4181475"/>
            <wp:effectExtent l="0" t="0" r="9525" b="9525"/>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4"/>
                    <pic:cNvPicPr>
                      <a:picLocks noChangeAspect="1"/>
                    </pic:cNvPicPr>
                  </pic:nvPicPr>
                  <pic:blipFill>
                    <a:blip r:embed="rId28"/>
                    <a:stretch>
                      <a:fillRect/>
                    </a:stretch>
                  </pic:blipFill>
                  <pic:spPr>
                    <a:xfrm>
                      <a:off x="0" y="0"/>
                      <a:ext cx="1933575" cy="4181475"/>
                    </a:xfrm>
                    <a:prstGeom prst="rect">
                      <a:avLst/>
                    </a:prstGeom>
                    <a:noFill/>
                    <a:ln>
                      <a:noFill/>
                    </a:ln>
                  </pic:spPr>
                </pic:pic>
              </a:graphicData>
            </a:graphic>
          </wp:inline>
        </w:drawing>
      </w:r>
    </w:p>
    <w:p>
      <w:pPr>
        <w:numPr>
          <w:numId w:val="0"/>
        </w:numPr>
        <w:ind w:leftChars="0"/>
        <w:rPr>
          <w:rFonts w:hint="default" w:ascii="Times New Roman" w:hAnsi="Times New Roman"/>
          <w:b w:val="0"/>
          <w:bCs w:val="0"/>
          <w:sz w:val="24"/>
          <w:szCs w:val="24"/>
          <w:lang w:val="en-GB"/>
        </w:rPr>
      </w:pPr>
    </w:p>
    <w:p>
      <w:pPr>
        <w:numPr>
          <w:ilvl w:val="0"/>
          <w:numId w:val="12"/>
        </w:numPr>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Untuk menampilkan data dengan kondisi dan atau atau tidak, digunakan SELECT dengan AND, OR and NOT. Eksekusi SQL berikut untuk menampilkan semua kolom pada tabel jadwal dengan kode_hari = ‘001’ dan jp_mulai = 1.</w:t>
      </w:r>
    </w:p>
    <w:p>
      <w:pPr>
        <w:numPr>
          <w:numId w:val="0"/>
        </w:numPr>
        <w:ind w:leftChars="0"/>
        <w:rPr>
          <w:rFonts w:hint="default" w:ascii="Times New Roman" w:hAnsi="Times New Roman"/>
          <w:b w:val="0"/>
          <w:bCs w:val="0"/>
          <w:sz w:val="24"/>
          <w:szCs w:val="24"/>
          <w:lang w:val="en-GB"/>
        </w:rPr>
      </w:pPr>
    </w:p>
    <w:p>
      <w:pPr>
        <w:numPr>
          <w:numId w:val="0"/>
        </w:numPr>
        <w:ind w:leftChars="0"/>
      </w:pPr>
      <w:r>
        <w:drawing>
          <wp:inline distT="0" distB="0" distL="114300" distR="114300">
            <wp:extent cx="3086100" cy="771525"/>
            <wp:effectExtent l="0" t="0" r="0" b="9525"/>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5"/>
                    <pic:cNvPicPr>
                      <a:picLocks noChangeAspect="1"/>
                    </pic:cNvPicPr>
                  </pic:nvPicPr>
                  <pic:blipFill>
                    <a:blip r:embed="rId29"/>
                    <a:stretch>
                      <a:fillRect/>
                    </a:stretch>
                  </pic:blipFill>
                  <pic:spPr>
                    <a:xfrm>
                      <a:off x="0" y="0"/>
                      <a:ext cx="3086100" cy="771525"/>
                    </a:xfrm>
                    <a:prstGeom prst="rect">
                      <a:avLst/>
                    </a:prstGeom>
                    <a:noFill/>
                    <a:ln>
                      <a:noFill/>
                    </a:ln>
                  </pic:spPr>
                </pic:pic>
              </a:graphicData>
            </a:graphic>
          </wp:inline>
        </w:drawing>
      </w:r>
    </w:p>
    <w:p>
      <w:pPr>
        <w:numPr>
          <w:numId w:val="0"/>
        </w:numPr>
        <w:ind w:leftChars="0"/>
      </w:pPr>
    </w:p>
    <w:p>
      <w:pPr>
        <w:numPr>
          <w:numId w:val="0"/>
        </w:numPr>
        <w:ind w:leftChars="0"/>
        <w:rPr>
          <w:rFonts w:hint="default"/>
          <w:lang w:val="en-GB"/>
        </w:rPr>
      </w:pPr>
      <w:r>
        <w:drawing>
          <wp:inline distT="0" distB="0" distL="114300" distR="114300">
            <wp:extent cx="5273675" cy="4088765"/>
            <wp:effectExtent l="0" t="0" r="3175" b="6985"/>
            <wp:docPr id="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6"/>
                    <pic:cNvPicPr>
                      <a:picLocks noChangeAspect="1"/>
                    </pic:cNvPicPr>
                  </pic:nvPicPr>
                  <pic:blipFill>
                    <a:blip r:embed="rId30"/>
                    <a:stretch>
                      <a:fillRect/>
                    </a:stretch>
                  </pic:blipFill>
                  <pic:spPr>
                    <a:xfrm>
                      <a:off x="0" y="0"/>
                      <a:ext cx="5273675" cy="4088765"/>
                    </a:xfrm>
                    <a:prstGeom prst="rect">
                      <a:avLst/>
                    </a:prstGeom>
                    <a:noFill/>
                    <a:ln>
                      <a:noFill/>
                    </a:ln>
                  </pic:spPr>
                </pic:pic>
              </a:graphicData>
            </a:graphic>
          </wp:inline>
        </w:drawing>
      </w:r>
    </w:p>
    <w:p>
      <w:pPr>
        <w:numPr>
          <w:numId w:val="0"/>
        </w:numPr>
        <w:ind w:leftChars="0"/>
        <w:rPr>
          <w:rFonts w:hint="default" w:ascii="Times New Roman" w:hAnsi="Times New Roman"/>
          <w:b w:val="0"/>
          <w:bCs w:val="0"/>
          <w:sz w:val="24"/>
          <w:szCs w:val="24"/>
          <w:lang w:val="en-GB"/>
        </w:rPr>
      </w:pPr>
    </w:p>
    <w:p>
      <w:pPr>
        <w:numPr>
          <w:ilvl w:val="0"/>
          <w:numId w:val="12"/>
        </w:numPr>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 xml:space="preserve">Untuk menampilkan data dari kolom yang terlibat dalam dua tabel dapat digunakan SELECT dengan UNION. UNION secara otomatis akan menghilangkan duplikasi. Eksekusi SQL berikut untuk menampilkan kolom kode_hari yang ada di tabel hari atau jadwal. </w:t>
      </w:r>
    </w:p>
    <w:p>
      <w:pPr>
        <w:numPr>
          <w:numId w:val="0"/>
        </w:numPr>
        <w:ind w:leftChars="0"/>
        <w:rPr>
          <w:rFonts w:hint="default" w:ascii="Times New Roman" w:hAnsi="Times New Roman"/>
          <w:b w:val="0"/>
          <w:bCs w:val="0"/>
          <w:sz w:val="24"/>
          <w:szCs w:val="24"/>
          <w:lang w:val="en-GB"/>
        </w:rPr>
      </w:pPr>
    </w:p>
    <w:p>
      <w:pPr>
        <w:numPr>
          <w:numId w:val="0"/>
        </w:numPr>
        <w:ind w:leftChars="0"/>
      </w:pPr>
      <w:r>
        <w:drawing>
          <wp:inline distT="0" distB="0" distL="114300" distR="114300">
            <wp:extent cx="2000250" cy="767080"/>
            <wp:effectExtent l="0" t="0" r="0" b="13970"/>
            <wp:docPr id="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pic:cNvPicPr>
                      <a:picLocks noChangeAspect="1"/>
                    </pic:cNvPicPr>
                  </pic:nvPicPr>
                  <pic:blipFill>
                    <a:blip r:embed="rId31"/>
                    <a:stretch>
                      <a:fillRect/>
                    </a:stretch>
                  </pic:blipFill>
                  <pic:spPr>
                    <a:xfrm>
                      <a:off x="0" y="0"/>
                      <a:ext cx="2000250" cy="767080"/>
                    </a:xfrm>
                    <a:prstGeom prst="rect">
                      <a:avLst/>
                    </a:prstGeom>
                    <a:noFill/>
                    <a:ln>
                      <a:noFill/>
                    </a:ln>
                  </pic:spPr>
                </pic:pic>
              </a:graphicData>
            </a:graphic>
          </wp:inline>
        </w:drawing>
      </w:r>
    </w:p>
    <w:p>
      <w:pPr>
        <w:numPr>
          <w:numId w:val="0"/>
        </w:numPr>
        <w:ind w:leftChars="0"/>
      </w:pPr>
    </w:p>
    <w:p>
      <w:pPr>
        <w:numPr>
          <w:numId w:val="0"/>
        </w:numPr>
        <w:ind w:leftChars="0"/>
        <w:rPr>
          <w:rFonts w:hint="default" w:ascii="Times New Roman" w:hAnsi="Times New Roman"/>
          <w:b w:val="0"/>
          <w:bCs w:val="0"/>
          <w:sz w:val="24"/>
          <w:szCs w:val="24"/>
          <w:lang w:val="en-GB"/>
        </w:rPr>
      </w:pPr>
      <w:r>
        <w:drawing>
          <wp:inline distT="0" distB="0" distL="114300" distR="114300">
            <wp:extent cx="1047750" cy="2619375"/>
            <wp:effectExtent l="0" t="0" r="0" b="9525"/>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8"/>
                    <pic:cNvPicPr>
                      <a:picLocks noChangeAspect="1"/>
                    </pic:cNvPicPr>
                  </pic:nvPicPr>
                  <pic:blipFill>
                    <a:blip r:embed="rId32"/>
                    <a:stretch>
                      <a:fillRect/>
                    </a:stretch>
                  </pic:blipFill>
                  <pic:spPr>
                    <a:xfrm>
                      <a:off x="0" y="0"/>
                      <a:ext cx="1047750" cy="2619375"/>
                    </a:xfrm>
                    <a:prstGeom prst="rect">
                      <a:avLst/>
                    </a:prstGeom>
                    <a:noFill/>
                    <a:ln>
                      <a:noFill/>
                    </a:ln>
                  </pic:spPr>
                </pic:pic>
              </a:graphicData>
            </a:graphic>
          </wp:inline>
        </w:drawing>
      </w:r>
    </w:p>
    <w:p>
      <w:pPr>
        <w:numPr>
          <w:ilvl w:val="0"/>
          <w:numId w:val="12"/>
        </w:numPr>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 xml:space="preserve">Untuk menampilkan data dari kolom yang terlibat dalam dua tabel dapat digunakan SELECT dengan UNION ALL. UNION ALL akan menampilkan duplikasi data. Eksekusi SQL berikut untuk menampilkan kolom nik yang yang ada di tabel penugasan atau departemen. </w:t>
      </w:r>
    </w:p>
    <w:p>
      <w:pPr>
        <w:numPr>
          <w:numId w:val="0"/>
        </w:numPr>
        <w:ind w:leftChars="0"/>
        <w:rPr>
          <w:rFonts w:hint="default" w:ascii="Times New Roman" w:hAnsi="Times New Roman"/>
          <w:b w:val="0"/>
          <w:bCs w:val="0"/>
          <w:sz w:val="24"/>
          <w:szCs w:val="24"/>
          <w:lang w:val="en-GB"/>
        </w:rPr>
      </w:pPr>
    </w:p>
    <w:p>
      <w:pPr>
        <w:numPr>
          <w:numId w:val="0"/>
        </w:numPr>
        <w:ind w:leftChars="0"/>
      </w:pPr>
      <w:r>
        <w:drawing>
          <wp:inline distT="0" distB="0" distL="114300" distR="114300">
            <wp:extent cx="2609850" cy="952500"/>
            <wp:effectExtent l="0" t="0" r="0" b="0"/>
            <wp:docPr id="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0"/>
                    <pic:cNvPicPr>
                      <a:picLocks noChangeAspect="1"/>
                    </pic:cNvPicPr>
                  </pic:nvPicPr>
                  <pic:blipFill>
                    <a:blip r:embed="rId33"/>
                    <a:stretch>
                      <a:fillRect/>
                    </a:stretch>
                  </pic:blipFill>
                  <pic:spPr>
                    <a:xfrm>
                      <a:off x="0" y="0"/>
                      <a:ext cx="2609850" cy="952500"/>
                    </a:xfrm>
                    <a:prstGeom prst="rect">
                      <a:avLst/>
                    </a:prstGeom>
                    <a:noFill/>
                    <a:ln>
                      <a:noFill/>
                    </a:ln>
                  </pic:spPr>
                </pic:pic>
              </a:graphicData>
            </a:graphic>
          </wp:inline>
        </w:drawing>
      </w:r>
    </w:p>
    <w:p>
      <w:pPr>
        <w:numPr>
          <w:numId w:val="0"/>
        </w:numPr>
        <w:ind w:leftChars="0"/>
      </w:pPr>
    </w:p>
    <w:p>
      <w:pPr>
        <w:numPr>
          <w:numId w:val="0"/>
        </w:numPr>
        <w:ind w:leftChars="0"/>
        <w:rPr>
          <w:rFonts w:hint="default"/>
          <w:lang w:val="en-GB"/>
        </w:rPr>
      </w:pPr>
      <w:r>
        <w:drawing>
          <wp:inline distT="0" distB="0" distL="114300" distR="114300">
            <wp:extent cx="1057275" cy="5057775"/>
            <wp:effectExtent l="0" t="0" r="9525" b="9525"/>
            <wp:docPr id="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1"/>
                    <pic:cNvPicPr>
                      <a:picLocks noChangeAspect="1"/>
                    </pic:cNvPicPr>
                  </pic:nvPicPr>
                  <pic:blipFill>
                    <a:blip r:embed="rId34"/>
                    <a:stretch>
                      <a:fillRect/>
                    </a:stretch>
                  </pic:blipFill>
                  <pic:spPr>
                    <a:xfrm>
                      <a:off x="0" y="0"/>
                      <a:ext cx="1057275" cy="5057775"/>
                    </a:xfrm>
                    <a:prstGeom prst="rect">
                      <a:avLst/>
                    </a:prstGeom>
                    <a:noFill/>
                    <a:ln>
                      <a:noFill/>
                    </a:ln>
                  </pic:spPr>
                </pic:pic>
              </a:graphicData>
            </a:graphic>
          </wp:inline>
        </w:drawing>
      </w:r>
    </w:p>
    <w:p>
      <w:pPr>
        <w:numPr>
          <w:ilvl w:val="0"/>
          <w:numId w:val="12"/>
        </w:numPr>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br w:type="page"/>
      </w:r>
    </w:p>
    <w:p>
      <w:pPr>
        <w:rPr>
          <w:rFonts w:hint="default" w:ascii="Times New Roman" w:hAnsi="Times New Roman"/>
          <w:b/>
          <w:bCs/>
          <w:sz w:val="24"/>
          <w:szCs w:val="24"/>
          <w:lang w:val="en-GB"/>
        </w:rPr>
      </w:pPr>
      <w:r>
        <w:rPr>
          <w:rFonts w:hint="default" w:ascii="Times New Roman" w:hAnsi="Times New Roman"/>
          <w:b/>
          <w:bCs/>
          <w:sz w:val="24"/>
          <w:szCs w:val="24"/>
          <w:lang w:val="en-GB"/>
        </w:rPr>
        <w:t>Praktikum 3</w:t>
      </w:r>
    </w:p>
    <w:p>
      <w:pPr>
        <w:rPr>
          <w:rFonts w:hint="default" w:ascii="Times New Roman" w:hAnsi="Times New Roman"/>
          <w:b w:val="0"/>
          <w:bCs w:val="0"/>
          <w:sz w:val="24"/>
          <w:szCs w:val="24"/>
          <w:lang w:val="en-GB"/>
        </w:rPr>
      </w:pPr>
    </w:p>
    <w:p>
      <w:pPr>
        <w:numPr>
          <w:ilvl w:val="0"/>
          <w:numId w:val="13"/>
        </w:numPr>
        <w:tabs>
          <w:tab w:val="clear" w:pos="425"/>
        </w:tabs>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Untuk menampilkan data (test keanggotaan sub-query) yang berasal dari pemilihan tampilan data lain digunakan tambahan statement IN. Eksekusi SQL berikut untuk menampilkan kolom kode_dosen, kode_mk, kode_hari, jp_mulai dan jp_selesai pada tabel jadwal dimana jp_selesai adalah jp_selesai yang paling lama pada tabel jadwal.</w:t>
      </w:r>
    </w:p>
    <w:p>
      <w:pPr>
        <w:numPr>
          <w:numId w:val="0"/>
        </w:numPr>
        <w:ind w:leftChars="0"/>
        <w:rPr>
          <w:rFonts w:hint="default" w:ascii="Times New Roman" w:hAnsi="Times New Roman"/>
          <w:b w:val="0"/>
          <w:bCs w:val="0"/>
          <w:sz w:val="24"/>
          <w:szCs w:val="24"/>
          <w:lang w:val="en-GB"/>
        </w:rPr>
      </w:pPr>
    </w:p>
    <w:p>
      <w:pPr>
        <w:numPr>
          <w:numId w:val="0"/>
        </w:numPr>
        <w:ind w:leftChars="0"/>
      </w:pPr>
      <w:r>
        <w:drawing>
          <wp:inline distT="0" distB="0" distL="114300" distR="114300">
            <wp:extent cx="4438650" cy="952500"/>
            <wp:effectExtent l="0" t="0" r="0" b="0"/>
            <wp:docPr id="3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2"/>
                    <pic:cNvPicPr>
                      <a:picLocks noChangeAspect="1"/>
                    </pic:cNvPicPr>
                  </pic:nvPicPr>
                  <pic:blipFill>
                    <a:blip r:embed="rId35"/>
                    <a:stretch>
                      <a:fillRect/>
                    </a:stretch>
                  </pic:blipFill>
                  <pic:spPr>
                    <a:xfrm>
                      <a:off x="0" y="0"/>
                      <a:ext cx="4438650" cy="952500"/>
                    </a:xfrm>
                    <a:prstGeom prst="rect">
                      <a:avLst/>
                    </a:prstGeom>
                    <a:noFill/>
                    <a:ln>
                      <a:noFill/>
                    </a:ln>
                  </pic:spPr>
                </pic:pic>
              </a:graphicData>
            </a:graphic>
          </wp:inline>
        </w:drawing>
      </w:r>
    </w:p>
    <w:p>
      <w:pPr>
        <w:numPr>
          <w:numId w:val="0"/>
        </w:numPr>
        <w:ind w:leftChars="0"/>
      </w:pPr>
    </w:p>
    <w:p>
      <w:pPr>
        <w:numPr>
          <w:numId w:val="0"/>
        </w:numPr>
        <w:ind w:leftChars="0"/>
        <w:rPr>
          <w:rFonts w:hint="default"/>
          <w:lang w:val="en-GB"/>
        </w:rPr>
      </w:pPr>
      <w:r>
        <w:drawing>
          <wp:inline distT="0" distB="0" distL="114300" distR="114300">
            <wp:extent cx="4857750" cy="5191125"/>
            <wp:effectExtent l="0" t="0" r="0" b="9525"/>
            <wp:docPr id="3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3"/>
                    <pic:cNvPicPr>
                      <a:picLocks noChangeAspect="1"/>
                    </pic:cNvPicPr>
                  </pic:nvPicPr>
                  <pic:blipFill>
                    <a:blip r:embed="rId36"/>
                    <a:stretch>
                      <a:fillRect/>
                    </a:stretch>
                  </pic:blipFill>
                  <pic:spPr>
                    <a:xfrm>
                      <a:off x="0" y="0"/>
                      <a:ext cx="4857750" cy="5191125"/>
                    </a:xfrm>
                    <a:prstGeom prst="rect">
                      <a:avLst/>
                    </a:prstGeom>
                    <a:noFill/>
                    <a:ln>
                      <a:noFill/>
                    </a:ln>
                  </pic:spPr>
                </pic:pic>
              </a:graphicData>
            </a:graphic>
          </wp:inline>
        </w:drawing>
      </w:r>
    </w:p>
    <w:p>
      <w:pPr>
        <w:numPr>
          <w:numId w:val="0"/>
        </w:numPr>
        <w:ind w:leftChars="0"/>
        <w:rPr>
          <w:rFonts w:hint="default" w:ascii="Times New Roman" w:hAnsi="Times New Roman"/>
          <w:b w:val="0"/>
          <w:bCs w:val="0"/>
          <w:sz w:val="24"/>
          <w:szCs w:val="24"/>
          <w:lang w:val="en-GB"/>
        </w:rPr>
      </w:pPr>
    </w:p>
    <w:p>
      <w:p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br w:type="page"/>
      </w:r>
    </w:p>
    <w:p>
      <w:pPr>
        <w:numPr>
          <w:ilvl w:val="0"/>
          <w:numId w:val="13"/>
        </w:numPr>
        <w:tabs>
          <w:tab w:val="clear" w:pos="425"/>
        </w:tabs>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 xml:space="preserve">Untuk menampilkan data (perbandingan himpunan sub-query) yang berasal dari pemilihan tampilan data lain digunakan tambahan operator. Eksekusi SQL berikut untuk menampilkan kode_dosen, kode_mk, kode_hari, jp_mulai dan jp_selesai pada tabel jadwal berdasarkan semua record kolom jp_selesai harus bernilai kurang dari jp_selesai yang dimiliki oleh jp_selesai = 6 dari tabel jadwal. </w:t>
      </w:r>
    </w:p>
    <w:p>
      <w:pPr>
        <w:numPr>
          <w:numId w:val="0"/>
        </w:numPr>
        <w:ind w:leftChars="0"/>
        <w:rPr>
          <w:rFonts w:hint="default" w:ascii="Times New Roman" w:hAnsi="Times New Roman"/>
          <w:b w:val="0"/>
          <w:bCs w:val="0"/>
          <w:sz w:val="24"/>
          <w:szCs w:val="24"/>
          <w:lang w:val="en-GB"/>
        </w:rPr>
      </w:pPr>
    </w:p>
    <w:p>
      <w:pPr>
        <w:numPr>
          <w:numId w:val="0"/>
        </w:numPr>
        <w:ind w:leftChars="0"/>
      </w:pPr>
      <w:r>
        <w:drawing>
          <wp:inline distT="0" distB="0" distL="114300" distR="114300">
            <wp:extent cx="4381500" cy="942975"/>
            <wp:effectExtent l="0" t="0" r="0" b="9525"/>
            <wp:docPr id="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4"/>
                    <pic:cNvPicPr>
                      <a:picLocks noChangeAspect="1"/>
                    </pic:cNvPicPr>
                  </pic:nvPicPr>
                  <pic:blipFill>
                    <a:blip r:embed="rId37"/>
                    <a:stretch>
                      <a:fillRect/>
                    </a:stretch>
                  </pic:blipFill>
                  <pic:spPr>
                    <a:xfrm>
                      <a:off x="0" y="0"/>
                      <a:ext cx="4381500" cy="942975"/>
                    </a:xfrm>
                    <a:prstGeom prst="rect">
                      <a:avLst/>
                    </a:prstGeom>
                    <a:noFill/>
                    <a:ln>
                      <a:noFill/>
                    </a:ln>
                  </pic:spPr>
                </pic:pic>
              </a:graphicData>
            </a:graphic>
          </wp:inline>
        </w:drawing>
      </w:r>
    </w:p>
    <w:p>
      <w:pPr>
        <w:numPr>
          <w:numId w:val="0"/>
        </w:numPr>
        <w:ind w:leftChars="0"/>
      </w:pPr>
    </w:p>
    <w:p>
      <w:pPr>
        <w:numPr>
          <w:numId w:val="0"/>
        </w:numPr>
        <w:ind w:leftChars="0"/>
        <w:rPr>
          <w:rFonts w:hint="default"/>
          <w:lang w:val="en-GB"/>
        </w:rPr>
      </w:pPr>
      <w:r>
        <w:drawing>
          <wp:inline distT="0" distB="0" distL="114300" distR="114300">
            <wp:extent cx="4867275" cy="5114925"/>
            <wp:effectExtent l="0" t="0" r="9525" b="9525"/>
            <wp:docPr id="4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5"/>
                    <pic:cNvPicPr>
                      <a:picLocks noChangeAspect="1"/>
                    </pic:cNvPicPr>
                  </pic:nvPicPr>
                  <pic:blipFill>
                    <a:blip r:embed="rId38"/>
                    <a:stretch>
                      <a:fillRect/>
                    </a:stretch>
                  </pic:blipFill>
                  <pic:spPr>
                    <a:xfrm>
                      <a:off x="0" y="0"/>
                      <a:ext cx="4867275" cy="5114925"/>
                    </a:xfrm>
                    <a:prstGeom prst="rect">
                      <a:avLst/>
                    </a:prstGeom>
                    <a:noFill/>
                    <a:ln>
                      <a:noFill/>
                    </a:ln>
                  </pic:spPr>
                </pic:pic>
              </a:graphicData>
            </a:graphic>
          </wp:inline>
        </w:drawing>
      </w:r>
    </w:p>
    <w:p>
      <w:pPr>
        <w:numPr>
          <w:numId w:val="0"/>
        </w:numPr>
        <w:ind w:leftChars="0"/>
        <w:rPr>
          <w:rFonts w:hint="default" w:ascii="Times New Roman" w:hAnsi="Times New Roman"/>
          <w:b w:val="0"/>
          <w:bCs w:val="0"/>
          <w:sz w:val="24"/>
          <w:szCs w:val="24"/>
          <w:lang w:val="en-GB"/>
        </w:rPr>
      </w:pPr>
    </w:p>
    <w:p>
      <w:pPr>
        <w:numPr>
          <w:ilvl w:val="0"/>
          <w:numId w:val="13"/>
        </w:numPr>
        <w:tabs>
          <w:tab w:val="clear" w:pos="425"/>
        </w:tabs>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Setelah berhasil mengeksekusi SQL tersebut, lanjutkan ke Praktikum - Bagian 4.</w:t>
      </w:r>
    </w:p>
    <w:p>
      <w:p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br w:type="page"/>
      </w:r>
    </w:p>
    <w:p>
      <w:pPr>
        <w:numPr>
          <w:ilvl w:val="0"/>
          <w:numId w:val="0"/>
        </w:numPr>
        <w:ind w:leftChars="0"/>
        <w:rPr>
          <w:rFonts w:hint="default" w:ascii="Times New Roman" w:hAnsi="Times New Roman"/>
          <w:b/>
          <w:bCs/>
          <w:sz w:val="24"/>
          <w:szCs w:val="24"/>
          <w:lang w:val="en-GB"/>
        </w:rPr>
      </w:pPr>
      <w:r>
        <w:rPr>
          <w:rFonts w:hint="default" w:ascii="Times New Roman" w:hAnsi="Times New Roman"/>
          <w:b/>
          <w:bCs/>
          <w:sz w:val="24"/>
          <w:szCs w:val="24"/>
          <w:lang w:val="en-GB"/>
        </w:rPr>
        <w:t>Praktikum 4</w:t>
      </w:r>
    </w:p>
    <w:p>
      <w:pPr>
        <w:numPr>
          <w:ilvl w:val="0"/>
          <w:numId w:val="0"/>
        </w:numPr>
        <w:ind w:leftChars="0"/>
        <w:rPr>
          <w:rFonts w:hint="default" w:ascii="Times New Roman" w:hAnsi="Times New Roman"/>
          <w:b w:val="0"/>
          <w:bCs w:val="0"/>
          <w:sz w:val="24"/>
          <w:szCs w:val="24"/>
          <w:lang w:val="en-GB"/>
        </w:rPr>
      </w:pPr>
    </w:p>
    <w:p>
      <w:pPr>
        <w:numPr>
          <w:ilvl w:val="0"/>
          <w:numId w:val="14"/>
        </w:numPr>
        <w:tabs>
          <w:tab w:val="clear" w:pos="425"/>
        </w:tabs>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Untuk menghitung rata-rata, digunakan tambahan statement AVG. Eksekusi SQL berikut untuk menampilkan rata-rata durasi perkuliahan dalam satu jadwal perkuliahan sesuai kolom jp_mulai, jp_selesai dari tabel jadwal.</w:t>
      </w:r>
    </w:p>
    <w:p>
      <w:pPr>
        <w:numPr>
          <w:numId w:val="0"/>
        </w:numPr>
        <w:ind w:leftChars="0"/>
        <w:rPr>
          <w:rFonts w:hint="default" w:ascii="Times New Roman" w:hAnsi="Times New Roman"/>
          <w:b w:val="0"/>
          <w:bCs w:val="0"/>
          <w:sz w:val="24"/>
          <w:szCs w:val="24"/>
          <w:lang w:val="en-GB"/>
        </w:rPr>
      </w:pPr>
    </w:p>
    <w:p>
      <w:pPr>
        <w:numPr>
          <w:numId w:val="0"/>
        </w:numPr>
        <w:ind w:leftChars="0"/>
      </w:pPr>
      <w:r>
        <w:drawing>
          <wp:inline distT="0" distB="0" distL="114300" distR="114300">
            <wp:extent cx="2571750" cy="590550"/>
            <wp:effectExtent l="0" t="0" r="0" b="0"/>
            <wp:docPr id="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6"/>
                    <pic:cNvPicPr>
                      <a:picLocks noChangeAspect="1"/>
                    </pic:cNvPicPr>
                  </pic:nvPicPr>
                  <pic:blipFill>
                    <a:blip r:embed="rId39"/>
                    <a:stretch>
                      <a:fillRect/>
                    </a:stretch>
                  </pic:blipFill>
                  <pic:spPr>
                    <a:xfrm>
                      <a:off x="0" y="0"/>
                      <a:ext cx="2571750" cy="590550"/>
                    </a:xfrm>
                    <a:prstGeom prst="rect">
                      <a:avLst/>
                    </a:prstGeom>
                    <a:noFill/>
                    <a:ln>
                      <a:noFill/>
                    </a:ln>
                  </pic:spPr>
                </pic:pic>
              </a:graphicData>
            </a:graphic>
          </wp:inline>
        </w:drawing>
      </w:r>
    </w:p>
    <w:p>
      <w:pPr>
        <w:numPr>
          <w:numId w:val="0"/>
        </w:numPr>
        <w:ind w:leftChars="0"/>
      </w:pPr>
    </w:p>
    <w:p>
      <w:pPr>
        <w:numPr>
          <w:numId w:val="0"/>
        </w:numPr>
        <w:ind w:leftChars="0"/>
        <w:rPr>
          <w:rFonts w:hint="default"/>
          <w:lang w:val="en-GB"/>
        </w:rPr>
      </w:pPr>
      <w:r>
        <w:drawing>
          <wp:inline distT="0" distB="0" distL="114300" distR="114300">
            <wp:extent cx="1781175" cy="733425"/>
            <wp:effectExtent l="0" t="0" r="9525" b="9525"/>
            <wp:docPr id="4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7"/>
                    <pic:cNvPicPr>
                      <a:picLocks noChangeAspect="1"/>
                    </pic:cNvPicPr>
                  </pic:nvPicPr>
                  <pic:blipFill>
                    <a:blip r:embed="rId40"/>
                    <a:stretch>
                      <a:fillRect/>
                    </a:stretch>
                  </pic:blipFill>
                  <pic:spPr>
                    <a:xfrm>
                      <a:off x="0" y="0"/>
                      <a:ext cx="1781175" cy="733425"/>
                    </a:xfrm>
                    <a:prstGeom prst="rect">
                      <a:avLst/>
                    </a:prstGeom>
                    <a:noFill/>
                    <a:ln>
                      <a:noFill/>
                    </a:ln>
                  </pic:spPr>
                </pic:pic>
              </a:graphicData>
            </a:graphic>
          </wp:inline>
        </w:drawing>
      </w:r>
    </w:p>
    <w:p>
      <w:pPr>
        <w:numPr>
          <w:numId w:val="0"/>
        </w:numPr>
        <w:ind w:leftChars="0"/>
        <w:rPr>
          <w:rFonts w:hint="default" w:ascii="Times New Roman" w:hAnsi="Times New Roman"/>
          <w:b w:val="0"/>
          <w:bCs w:val="0"/>
          <w:sz w:val="24"/>
          <w:szCs w:val="24"/>
          <w:lang w:val="en-GB"/>
        </w:rPr>
      </w:pPr>
    </w:p>
    <w:p>
      <w:pPr>
        <w:numPr>
          <w:ilvl w:val="0"/>
          <w:numId w:val="14"/>
        </w:numPr>
        <w:tabs>
          <w:tab w:val="clear" w:pos="425"/>
        </w:tabs>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Untuk menghitung nilai tertinggi, digunakan tambahan statement MAX. Eksekusi SQL berikut untuk menampilkan dimulainya jam perkuliahan yang paling siang sesuai kolom jp_mulai dari tabel jadwal.</w:t>
      </w:r>
    </w:p>
    <w:p>
      <w:pPr>
        <w:numPr>
          <w:numId w:val="0"/>
        </w:numPr>
        <w:rPr>
          <w:rFonts w:hint="default" w:ascii="Times New Roman" w:hAnsi="Times New Roman"/>
          <w:b w:val="0"/>
          <w:bCs w:val="0"/>
          <w:sz w:val="24"/>
          <w:szCs w:val="24"/>
          <w:lang w:val="en-GB"/>
        </w:rPr>
      </w:pPr>
    </w:p>
    <w:p>
      <w:pPr>
        <w:numPr>
          <w:numId w:val="0"/>
        </w:numPr>
      </w:pPr>
      <w:r>
        <w:drawing>
          <wp:inline distT="0" distB="0" distL="114300" distR="114300">
            <wp:extent cx="1552575" cy="571500"/>
            <wp:effectExtent l="0" t="0" r="9525" b="0"/>
            <wp:docPr id="4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8"/>
                    <pic:cNvPicPr>
                      <a:picLocks noChangeAspect="1"/>
                    </pic:cNvPicPr>
                  </pic:nvPicPr>
                  <pic:blipFill>
                    <a:blip r:embed="rId41"/>
                    <a:stretch>
                      <a:fillRect/>
                    </a:stretch>
                  </pic:blipFill>
                  <pic:spPr>
                    <a:xfrm>
                      <a:off x="0" y="0"/>
                      <a:ext cx="1552575" cy="571500"/>
                    </a:xfrm>
                    <a:prstGeom prst="rect">
                      <a:avLst/>
                    </a:prstGeom>
                    <a:noFill/>
                    <a:ln>
                      <a:noFill/>
                    </a:ln>
                  </pic:spPr>
                </pic:pic>
              </a:graphicData>
            </a:graphic>
          </wp:inline>
        </w:drawing>
      </w:r>
    </w:p>
    <w:p>
      <w:pPr>
        <w:numPr>
          <w:numId w:val="0"/>
        </w:numPr>
      </w:pPr>
    </w:p>
    <w:p>
      <w:pPr>
        <w:numPr>
          <w:numId w:val="0"/>
        </w:numPr>
        <w:rPr>
          <w:rFonts w:hint="default"/>
          <w:lang w:val="en-GB"/>
        </w:rPr>
      </w:pPr>
      <w:r>
        <w:drawing>
          <wp:inline distT="0" distB="0" distL="114300" distR="114300">
            <wp:extent cx="1285875" cy="733425"/>
            <wp:effectExtent l="0" t="0" r="9525" b="9525"/>
            <wp:docPr id="4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9"/>
                    <pic:cNvPicPr>
                      <a:picLocks noChangeAspect="1"/>
                    </pic:cNvPicPr>
                  </pic:nvPicPr>
                  <pic:blipFill>
                    <a:blip r:embed="rId42"/>
                    <a:stretch>
                      <a:fillRect/>
                    </a:stretch>
                  </pic:blipFill>
                  <pic:spPr>
                    <a:xfrm>
                      <a:off x="0" y="0"/>
                      <a:ext cx="1285875" cy="733425"/>
                    </a:xfrm>
                    <a:prstGeom prst="rect">
                      <a:avLst/>
                    </a:prstGeom>
                    <a:noFill/>
                    <a:ln>
                      <a:noFill/>
                    </a:ln>
                  </pic:spPr>
                </pic:pic>
              </a:graphicData>
            </a:graphic>
          </wp:inline>
        </w:drawing>
      </w:r>
    </w:p>
    <w:p>
      <w:pPr>
        <w:numPr>
          <w:numId w:val="0"/>
        </w:numPr>
        <w:rPr>
          <w:rFonts w:hint="default" w:ascii="Times New Roman" w:hAnsi="Times New Roman"/>
          <w:b w:val="0"/>
          <w:bCs w:val="0"/>
          <w:sz w:val="24"/>
          <w:szCs w:val="24"/>
          <w:lang w:val="en-GB"/>
        </w:rPr>
      </w:pPr>
    </w:p>
    <w:p>
      <w:pPr>
        <w:numPr>
          <w:ilvl w:val="0"/>
          <w:numId w:val="14"/>
        </w:numPr>
        <w:tabs>
          <w:tab w:val="clear" w:pos="425"/>
        </w:tabs>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 xml:space="preserve">Untuk menghitung nilai terendah, digunakan tambahan statement MIN. Eksekusi SQL berikut untuk menampilkan berakhirnya jam perkuliahan yang paling cepat sesuai kolom jp_selesai dari tabel jadwal. </w:t>
      </w:r>
    </w:p>
    <w:p>
      <w:pPr>
        <w:numPr>
          <w:numId w:val="0"/>
        </w:numPr>
        <w:ind w:leftChars="0"/>
        <w:rPr>
          <w:rFonts w:hint="default" w:ascii="Times New Roman" w:hAnsi="Times New Roman"/>
          <w:b w:val="0"/>
          <w:bCs w:val="0"/>
          <w:sz w:val="24"/>
          <w:szCs w:val="24"/>
          <w:lang w:val="en-GB"/>
        </w:rPr>
      </w:pPr>
    </w:p>
    <w:p>
      <w:pPr>
        <w:numPr>
          <w:numId w:val="0"/>
        </w:numPr>
        <w:ind w:leftChars="0"/>
      </w:pPr>
      <w:r>
        <w:drawing>
          <wp:inline distT="0" distB="0" distL="114300" distR="114300">
            <wp:extent cx="1695450" cy="600075"/>
            <wp:effectExtent l="0" t="0" r="0" b="9525"/>
            <wp:docPr id="4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0"/>
                    <pic:cNvPicPr>
                      <a:picLocks noChangeAspect="1"/>
                    </pic:cNvPicPr>
                  </pic:nvPicPr>
                  <pic:blipFill>
                    <a:blip r:embed="rId43"/>
                    <a:stretch>
                      <a:fillRect/>
                    </a:stretch>
                  </pic:blipFill>
                  <pic:spPr>
                    <a:xfrm>
                      <a:off x="0" y="0"/>
                      <a:ext cx="1695450" cy="600075"/>
                    </a:xfrm>
                    <a:prstGeom prst="rect">
                      <a:avLst/>
                    </a:prstGeom>
                    <a:noFill/>
                    <a:ln>
                      <a:noFill/>
                    </a:ln>
                  </pic:spPr>
                </pic:pic>
              </a:graphicData>
            </a:graphic>
          </wp:inline>
        </w:drawing>
      </w:r>
    </w:p>
    <w:p>
      <w:pPr>
        <w:numPr>
          <w:numId w:val="0"/>
        </w:numPr>
        <w:ind w:leftChars="0"/>
      </w:pPr>
    </w:p>
    <w:p>
      <w:pPr>
        <w:numPr>
          <w:numId w:val="0"/>
        </w:numPr>
        <w:ind w:leftChars="0"/>
        <w:rPr>
          <w:rFonts w:hint="default"/>
          <w:lang w:val="en-GB"/>
        </w:rPr>
      </w:pPr>
      <w:r>
        <w:drawing>
          <wp:inline distT="0" distB="0" distL="114300" distR="114300">
            <wp:extent cx="1514475" cy="762000"/>
            <wp:effectExtent l="0" t="0" r="9525" b="0"/>
            <wp:docPr id="4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1"/>
                    <pic:cNvPicPr>
                      <a:picLocks noChangeAspect="1"/>
                    </pic:cNvPicPr>
                  </pic:nvPicPr>
                  <pic:blipFill>
                    <a:blip r:embed="rId44"/>
                    <a:stretch>
                      <a:fillRect/>
                    </a:stretch>
                  </pic:blipFill>
                  <pic:spPr>
                    <a:xfrm>
                      <a:off x="0" y="0"/>
                      <a:ext cx="1514475" cy="762000"/>
                    </a:xfrm>
                    <a:prstGeom prst="rect">
                      <a:avLst/>
                    </a:prstGeom>
                    <a:noFill/>
                    <a:ln>
                      <a:noFill/>
                    </a:ln>
                  </pic:spPr>
                </pic:pic>
              </a:graphicData>
            </a:graphic>
          </wp:inline>
        </w:drawing>
      </w:r>
    </w:p>
    <w:p>
      <w:pPr>
        <w:numPr>
          <w:numId w:val="0"/>
        </w:numPr>
        <w:ind w:leftChars="0"/>
        <w:rPr>
          <w:rFonts w:hint="default" w:ascii="Times New Roman" w:hAnsi="Times New Roman"/>
          <w:b w:val="0"/>
          <w:bCs w:val="0"/>
          <w:sz w:val="24"/>
          <w:szCs w:val="24"/>
          <w:lang w:val="en-GB"/>
        </w:rPr>
      </w:pPr>
    </w:p>
    <w:p>
      <w:p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br w:type="page"/>
      </w:r>
    </w:p>
    <w:p>
      <w:pPr>
        <w:numPr>
          <w:ilvl w:val="0"/>
          <w:numId w:val="14"/>
        </w:numPr>
        <w:tabs>
          <w:tab w:val="clear" w:pos="425"/>
        </w:tabs>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 xml:space="preserve">Untuk menghitung total jam ajar digunakan tambahan statement SUM. Eksekusi SQL berikut untuk menampilkan total jam ajar dosen dengan kode ‘D001’ sesuai jp_mulai, jp_selesai, dan kode_dosen dari tabel jadwal. </w:t>
      </w:r>
    </w:p>
    <w:p>
      <w:pPr>
        <w:numPr>
          <w:numId w:val="0"/>
        </w:numPr>
        <w:ind w:leftChars="0"/>
        <w:rPr>
          <w:rFonts w:hint="default" w:ascii="Times New Roman" w:hAnsi="Times New Roman"/>
          <w:b w:val="0"/>
          <w:bCs w:val="0"/>
          <w:sz w:val="24"/>
          <w:szCs w:val="24"/>
          <w:lang w:val="en-GB"/>
        </w:rPr>
      </w:pPr>
    </w:p>
    <w:p>
      <w:pPr>
        <w:numPr>
          <w:numId w:val="0"/>
        </w:numPr>
        <w:ind w:leftChars="0"/>
      </w:pPr>
      <w:r>
        <w:drawing>
          <wp:inline distT="0" distB="0" distL="114300" distR="114300">
            <wp:extent cx="2533650" cy="790575"/>
            <wp:effectExtent l="0" t="0" r="0" b="9525"/>
            <wp:docPr id="4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2"/>
                    <pic:cNvPicPr>
                      <a:picLocks noChangeAspect="1"/>
                    </pic:cNvPicPr>
                  </pic:nvPicPr>
                  <pic:blipFill>
                    <a:blip r:embed="rId45"/>
                    <a:stretch>
                      <a:fillRect/>
                    </a:stretch>
                  </pic:blipFill>
                  <pic:spPr>
                    <a:xfrm>
                      <a:off x="0" y="0"/>
                      <a:ext cx="2533650" cy="790575"/>
                    </a:xfrm>
                    <a:prstGeom prst="rect">
                      <a:avLst/>
                    </a:prstGeom>
                    <a:noFill/>
                    <a:ln>
                      <a:noFill/>
                    </a:ln>
                  </pic:spPr>
                </pic:pic>
              </a:graphicData>
            </a:graphic>
          </wp:inline>
        </w:drawing>
      </w:r>
    </w:p>
    <w:p>
      <w:pPr>
        <w:numPr>
          <w:numId w:val="0"/>
        </w:numPr>
        <w:ind w:leftChars="0"/>
      </w:pPr>
    </w:p>
    <w:p>
      <w:pPr>
        <w:numPr>
          <w:numId w:val="0"/>
        </w:numPr>
        <w:ind w:leftChars="0"/>
        <w:rPr>
          <w:rFonts w:hint="default"/>
          <w:lang w:val="en-GB"/>
        </w:rPr>
      </w:pPr>
      <w:r>
        <w:drawing>
          <wp:inline distT="0" distB="0" distL="114300" distR="114300">
            <wp:extent cx="1800225" cy="742950"/>
            <wp:effectExtent l="0" t="0" r="9525" b="0"/>
            <wp:docPr id="4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3"/>
                    <pic:cNvPicPr>
                      <a:picLocks noChangeAspect="1"/>
                    </pic:cNvPicPr>
                  </pic:nvPicPr>
                  <pic:blipFill>
                    <a:blip r:embed="rId46"/>
                    <a:stretch>
                      <a:fillRect/>
                    </a:stretch>
                  </pic:blipFill>
                  <pic:spPr>
                    <a:xfrm>
                      <a:off x="0" y="0"/>
                      <a:ext cx="1800225" cy="742950"/>
                    </a:xfrm>
                    <a:prstGeom prst="rect">
                      <a:avLst/>
                    </a:prstGeom>
                    <a:noFill/>
                    <a:ln>
                      <a:noFill/>
                    </a:ln>
                  </pic:spPr>
                </pic:pic>
              </a:graphicData>
            </a:graphic>
          </wp:inline>
        </w:drawing>
      </w:r>
    </w:p>
    <w:p>
      <w:pPr>
        <w:numPr>
          <w:numId w:val="0"/>
        </w:numPr>
        <w:ind w:leftChars="0"/>
        <w:rPr>
          <w:rFonts w:hint="default" w:ascii="Times New Roman" w:hAnsi="Times New Roman"/>
          <w:b w:val="0"/>
          <w:bCs w:val="0"/>
          <w:sz w:val="24"/>
          <w:szCs w:val="24"/>
          <w:lang w:val="en-GB"/>
        </w:rPr>
      </w:pPr>
    </w:p>
    <w:p>
      <w:pPr>
        <w:numPr>
          <w:numId w:val="0"/>
        </w:numPr>
        <w:ind w:left="400" w:leftChars="200" w:firstLine="72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Coba tampikan jadwal dosen dengan kode ‘D001’ dan pastikan apakah benar total jam ajar dosen tersebut sesuai dengan perintah sum dengan nilai 14 pada gambar di atas.</w:t>
      </w:r>
    </w:p>
    <w:p>
      <w:pPr>
        <w:numPr>
          <w:numId w:val="0"/>
        </w:numPr>
        <w:rPr>
          <w:rFonts w:hint="default" w:ascii="Times New Roman" w:hAnsi="Times New Roman"/>
          <w:b w:val="0"/>
          <w:bCs w:val="0"/>
          <w:sz w:val="24"/>
          <w:szCs w:val="24"/>
          <w:lang w:val="en-GB"/>
        </w:rPr>
      </w:pPr>
    </w:p>
    <w:p>
      <w:pPr>
        <w:numPr>
          <w:numId w:val="0"/>
        </w:numPr>
      </w:pPr>
      <w:r>
        <w:drawing>
          <wp:inline distT="0" distB="0" distL="114300" distR="114300">
            <wp:extent cx="3552825" cy="409575"/>
            <wp:effectExtent l="0" t="0" r="9525" b="9525"/>
            <wp:docPr id="5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4"/>
                    <pic:cNvPicPr>
                      <a:picLocks noChangeAspect="1"/>
                    </pic:cNvPicPr>
                  </pic:nvPicPr>
                  <pic:blipFill>
                    <a:blip r:embed="rId47"/>
                    <a:stretch>
                      <a:fillRect/>
                    </a:stretch>
                  </pic:blipFill>
                  <pic:spPr>
                    <a:xfrm>
                      <a:off x="0" y="0"/>
                      <a:ext cx="3552825" cy="409575"/>
                    </a:xfrm>
                    <a:prstGeom prst="rect">
                      <a:avLst/>
                    </a:prstGeom>
                    <a:noFill/>
                    <a:ln>
                      <a:noFill/>
                    </a:ln>
                  </pic:spPr>
                </pic:pic>
              </a:graphicData>
            </a:graphic>
          </wp:inline>
        </w:drawing>
      </w:r>
    </w:p>
    <w:p>
      <w:pPr>
        <w:numPr>
          <w:numId w:val="0"/>
        </w:numPr>
      </w:pPr>
    </w:p>
    <w:p>
      <w:pPr>
        <w:numPr>
          <w:numId w:val="0"/>
        </w:numPr>
        <w:rPr>
          <w:rFonts w:hint="default"/>
          <w:lang w:val="en-GB"/>
        </w:rPr>
      </w:pPr>
      <w:r>
        <w:drawing>
          <wp:inline distT="0" distB="0" distL="114300" distR="114300">
            <wp:extent cx="5271135" cy="1772285"/>
            <wp:effectExtent l="0" t="0" r="5715" b="18415"/>
            <wp:docPr id="5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5"/>
                    <pic:cNvPicPr>
                      <a:picLocks noChangeAspect="1"/>
                    </pic:cNvPicPr>
                  </pic:nvPicPr>
                  <pic:blipFill>
                    <a:blip r:embed="rId48"/>
                    <a:stretch>
                      <a:fillRect/>
                    </a:stretch>
                  </pic:blipFill>
                  <pic:spPr>
                    <a:xfrm>
                      <a:off x="0" y="0"/>
                      <a:ext cx="5271135" cy="1772285"/>
                    </a:xfrm>
                    <a:prstGeom prst="rect">
                      <a:avLst/>
                    </a:prstGeom>
                    <a:noFill/>
                    <a:ln>
                      <a:noFill/>
                    </a:ln>
                  </pic:spPr>
                </pic:pic>
              </a:graphicData>
            </a:graphic>
          </wp:inline>
        </w:drawing>
      </w:r>
    </w:p>
    <w:p>
      <w:pPr>
        <w:numPr>
          <w:numId w:val="0"/>
        </w:numPr>
        <w:ind w:left="400" w:leftChars="200" w:firstLine="72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ab/>
      </w:r>
    </w:p>
    <w:p>
      <w:pPr>
        <w:numPr>
          <w:ilvl w:val="0"/>
          <w:numId w:val="14"/>
        </w:numPr>
        <w:tabs>
          <w:tab w:val="clear" w:pos="425"/>
        </w:tabs>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Untuk menunjukkan jumlah baris pada kolom yang diinginkan digunakan COUNT(). Eksekusi SQL berikut untuk menampilkan jumlah baris pada kolom kode_ruang dari tabel ruang.</w:t>
      </w:r>
    </w:p>
    <w:p>
      <w:pPr>
        <w:numPr>
          <w:numId w:val="0"/>
        </w:numPr>
        <w:ind w:leftChars="0"/>
        <w:rPr>
          <w:rFonts w:hint="default" w:ascii="Times New Roman" w:hAnsi="Times New Roman"/>
          <w:b w:val="0"/>
          <w:bCs w:val="0"/>
          <w:sz w:val="24"/>
          <w:szCs w:val="24"/>
          <w:lang w:val="en-GB"/>
        </w:rPr>
      </w:pPr>
    </w:p>
    <w:p>
      <w:pPr>
        <w:numPr>
          <w:numId w:val="0"/>
        </w:numPr>
        <w:ind w:leftChars="0"/>
      </w:pPr>
      <w:r>
        <w:drawing>
          <wp:inline distT="0" distB="0" distL="114300" distR="114300">
            <wp:extent cx="1828800" cy="581025"/>
            <wp:effectExtent l="0" t="0" r="0" b="9525"/>
            <wp:docPr id="5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6"/>
                    <pic:cNvPicPr>
                      <a:picLocks noChangeAspect="1"/>
                    </pic:cNvPicPr>
                  </pic:nvPicPr>
                  <pic:blipFill>
                    <a:blip r:embed="rId49"/>
                    <a:stretch>
                      <a:fillRect/>
                    </a:stretch>
                  </pic:blipFill>
                  <pic:spPr>
                    <a:xfrm>
                      <a:off x="0" y="0"/>
                      <a:ext cx="1828800" cy="581025"/>
                    </a:xfrm>
                    <a:prstGeom prst="rect">
                      <a:avLst/>
                    </a:prstGeom>
                    <a:noFill/>
                    <a:ln>
                      <a:noFill/>
                    </a:ln>
                  </pic:spPr>
                </pic:pic>
              </a:graphicData>
            </a:graphic>
          </wp:inline>
        </w:drawing>
      </w:r>
    </w:p>
    <w:p>
      <w:pPr>
        <w:numPr>
          <w:numId w:val="0"/>
        </w:numPr>
        <w:ind w:leftChars="0"/>
      </w:pPr>
    </w:p>
    <w:p>
      <w:pPr>
        <w:numPr>
          <w:numId w:val="0"/>
        </w:numPr>
        <w:ind w:leftChars="0"/>
        <w:rPr>
          <w:rFonts w:hint="default"/>
          <w:lang w:val="en-GB"/>
        </w:rPr>
      </w:pPr>
      <w:r>
        <w:drawing>
          <wp:inline distT="0" distB="0" distL="114300" distR="114300">
            <wp:extent cx="1695450" cy="723900"/>
            <wp:effectExtent l="0" t="0" r="0" b="0"/>
            <wp:docPr id="5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7"/>
                    <pic:cNvPicPr>
                      <a:picLocks noChangeAspect="1"/>
                    </pic:cNvPicPr>
                  </pic:nvPicPr>
                  <pic:blipFill>
                    <a:blip r:embed="rId50"/>
                    <a:stretch>
                      <a:fillRect/>
                    </a:stretch>
                  </pic:blipFill>
                  <pic:spPr>
                    <a:xfrm>
                      <a:off x="0" y="0"/>
                      <a:ext cx="1695450" cy="723900"/>
                    </a:xfrm>
                    <a:prstGeom prst="rect">
                      <a:avLst/>
                    </a:prstGeom>
                    <a:noFill/>
                    <a:ln>
                      <a:noFill/>
                    </a:ln>
                  </pic:spPr>
                </pic:pic>
              </a:graphicData>
            </a:graphic>
          </wp:inline>
        </w:drawing>
      </w:r>
    </w:p>
    <w:p>
      <w:pPr>
        <w:numPr>
          <w:numId w:val="0"/>
        </w:numPr>
        <w:ind w:leftChars="0"/>
        <w:rPr>
          <w:rFonts w:hint="default" w:ascii="Times New Roman" w:hAnsi="Times New Roman"/>
          <w:b w:val="0"/>
          <w:bCs w:val="0"/>
          <w:sz w:val="24"/>
          <w:szCs w:val="24"/>
          <w:lang w:val="en-GB"/>
        </w:rPr>
      </w:pPr>
    </w:p>
    <w:p>
      <w:pPr>
        <w:numPr>
          <w:ilvl w:val="0"/>
          <w:numId w:val="14"/>
        </w:numPr>
        <w:tabs>
          <w:tab w:val="clear" w:pos="425"/>
        </w:tabs>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Lanjutkan ke bagian Tugas!</w:t>
      </w:r>
    </w:p>
    <w:p>
      <w:pPr>
        <w:rPr>
          <w:rFonts w:hint="default" w:ascii="Times New Roman" w:hAnsi="Times New Roman"/>
          <w:b/>
          <w:bCs/>
          <w:sz w:val="24"/>
          <w:szCs w:val="24"/>
          <w:lang w:val="en-GB"/>
        </w:rPr>
      </w:pPr>
      <w:r>
        <w:rPr>
          <w:rFonts w:hint="default" w:ascii="Times New Roman" w:hAnsi="Times New Roman"/>
          <w:b/>
          <w:bCs/>
          <w:sz w:val="24"/>
          <w:szCs w:val="24"/>
          <w:lang w:val="en-GB"/>
        </w:rPr>
        <w:br w:type="page"/>
      </w:r>
    </w:p>
    <w:p>
      <w:pPr>
        <w:rPr>
          <w:rFonts w:hint="default" w:ascii="Times New Roman" w:hAnsi="Times New Roman"/>
          <w:b/>
          <w:bCs/>
          <w:sz w:val="24"/>
          <w:szCs w:val="24"/>
          <w:lang w:val="en-GB"/>
        </w:rPr>
      </w:pPr>
      <w:r>
        <w:rPr>
          <w:rFonts w:hint="default" w:ascii="Times New Roman" w:hAnsi="Times New Roman"/>
          <w:b/>
          <w:bCs/>
          <w:sz w:val="24"/>
          <w:szCs w:val="24"/>
          <w:lang w:val="en-GB"/>
        </w:rPr>
        <w:t>TUGAS</w:t>
      </w:r>
    </w:p>
    <w:p>
      <w:pPr>
        <w:rPr>
          <w:rFonts w:hint="default" w:ascii="Times New Roman" w:hAnsi="Times New Roman"/>
          <w:b w:val="0"/>
          <w:bCs w:val="0"/>
          <w:sz w:val="24"/>
          <w:szCs w:val="24"/>
          <w:lang w:val="en-GB"/>
        </w:rPr>
      </w:pPr>
    </w:p>
    <w:p>
      <w:pPr>
        <w:numPr>
          <w:ilvl w:val="0"/>
          <w:numId w:val="15"/>
        </w:numPr>
        <w:ind w:left="425" w:leftChars="0" w:hanging="425" w:firstLineChars="0"/>
        <w:rPr>
          <w:rFonts w:hint="default" w:ascii="Times New Roman" w:hAnsi="Times New Roman" w:cs="Times New Roman"/>
          <w:sz w:val="24"/>
          <w:szCs w:val="24"/>
          <w:lang w:val="en-GB"/>
        </w:rPr>
      </w:pPr>
      <w:r>
        <w:rPr>
          <w:rFonts w:hint="default" w:ascii="Times New Roman" w:hAnsi="Times New Roman" w:cs="Times New Roman"/>
          <w:sz w:val="24"/>
          <w:szCs w:val="24"/>
          <w:lang w:val="en-GB"/>
        </w:rPr>
        <w:t>Himpunlah screenshot sintaksis SQL berikut hasil SELECT yang Anda dapat di komputer Anda pada bagian Praktikum dalam sebuah laporan dengan format PDF!</w:t>
      </w:r>
    </w:p>
    <w:p>
      <w:pPr>
        <w:numPr>
          <w:ilvl w:val="0"/>
          <w:numId w:val="15"/>
        </w:numPr>
        <w:ind w:left="425" w:leftChars="0" w:hanging="425" w:firstLineChars="0"/>
        <w:rPr>
          <w:rFonts w:hint="default" w:ascii="Times New Roman" w:hAnsi="Times New Roman" w:cs="Times New Roman"/>
          <w:sz w:val="24"/>
          <w:szCs w:val="24"/>
          <w:lang w:val="en-GB"/>
        </w:rPr>
      </w:pPr>
      <w:r>
        <w:rPr>
          <w:rFonts w:hint="default" w:ascii="Times New Roman" w:hAnsi="Times New Roman" w:cs="Times New Roman"/>
          <w:sz w:val="24"/>
          <w:szCs w:val="24"/>
          <w:lang w:val="en-GB"/>
        </w:rPr>
        <w:t>Bagaimana sintaksis untuk menampilkan semua kolom jadwal pada hari kamis yang dimulai pada pukul 08:40 ? Tunjukkan outputnya!</w:t>
      </w:r>
    </w:p>
    <w:p>
      <w:pPr>
        <w:numPr>
          <w:numId w:val="0"/>
        </w:numPr>
        <w:ind w:leftChars="0"/>
        <w:rPr>
          <w:rFonts w:hint="default" w:ascii="Times New Roman" w:hAnsi="Times New Roman" w:cs="Times New Roman"/>
          <w:sz w:val="24"/>
          <w:szCs w:val="24"/>
          <w:lang w:val="en-GB"/>
        </w:rPr>
      </w:pPr>
    </w:p>
    <w:p>
      <w:pPr>
        <w:numPr>
          <w:numId w:val="0"/>
        </w:numPr>
        <w:ind w:leftChars="0"/>
      </w:pPr>
      <w:r>
        <w:drawing>
          <wp:inline distT="0" distB="0" distL="114300" distR="114300">
            <wp:extent cx="5273675" cy="954405"/>
            <wp:effectExtent l="0" t="0" r="3175" b="17145"/>
            <wp:docPr id="5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8"/>
                    <pic:cNvPicPr>
                      <a:picLocks noChangeAspect="1"/>
                    </pic:cNvPicPr>
                  </pic:nvPicPr>
                  <pic:blipFill>
                    <a:blip r:embed="rId51"/>
                    <a:stretch>
                      <a:fillRect/>
                    </a:stretch>
                  </pic:blipFill>
                  <pic:spPr>
                    <a:xfrm>
                      <a:off x="0" y="0"/>
                      <a:ext cx="5273675" cy="954405"/>
                    </a:xfrm>
                    <a:prstGeom prst="rect">
                      <a:avLst/>
                    </a:prstGeom>
                    <a:noFill/>
                    <a:ln>
                      <a:noFill/>
                    </a:ln>
                  </pic:spPr>
                </pic:pic>
              </a:graphicData>
            </a:graphic>
          </wp:inline>
        </w:drawing>
      </w:r>
    </w:p>
    <w:p>
      <w:pPr>
        <w:numPr>
          <w:numId w:val="0"/>
        </w:numPr>
        <w:ind w:leftChars="0"/>
      </w:pPr>
    </w:p>
    <w:p>
      <w:pPr>
        <w:numPr>
          <w:numId w:val="0"/>
        </w:numPr>
        <w:ind w:leftChars="0"/>
        <w:rPr>
          <w:rFonts w:hint="default"/>
          <w:lang w:val="en-GB"/>
        </w:rPr>
      </w:pPr>
      <w:r>
        <w:drawing>
          <wp:inline distT="0" distB="0" distL="114300" distR="114300">
            <wp:extent cx="5271135" cy="924560"/>
            <wp:effectExtent l="0" t="0" r="5715" b="8890"/>
            <wp:docPr id="5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9"/>
                    <pic:cNvPicPr>
                      <a:picLocks noChangeAspect="1"/>
                    </pic:cNvPicPr>
                  </pic:nvPicPr>
                  <pic:blipFill>
                    <a:blip r:embed="rId52"/>
                    <a:stretch>
                      <a:fillRect/>
                    </a:stretch>
                  </pic:blipFill>
                  <pic:spPr>
                    <a:xfrm>
                      <a:off x="0" y="0"/>
                      <a:ext cx="5271135" cy="924560"/>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lang w:val="en-GB"/>
        </w:rPr>
      </w:pPr>
    </w:p>
    <w:p>
      <w:pPr>
        <w:numPr>
          <w:ilvl w:val="0"/>
          <w:numId w:val="15"/>
        </w:numPr>
        <w:ind w:left="425" w:leftChars="0" w:hanging="425" w:firstLineChars="0"/>
        <w:rPr>
          <w:rFonts w:hint="default" w:ascii="Times New Roman" w:hAnsi="Times New Roman" w:cs="Times New Roman"/>
          <w:sz w:val="24"/>
          <w:szCs w:val="24"/>
          <w:lang w:val="en-GB"/>
        </w:rPr>
      </w:pPr>
      <w:r>
        <w:rPr>
          <w:rFonts w:hint="default" w:ascii="Times New Roman" w:hAnsi="Times New Roman" w:cs="Times New Roman"/>
          <w:sz w:val="24"/>
          <w:szCs w:val="24"/>
          <w:lang w:val="en-GB"/>
        </w:rPr>
        <w:t>Berapakah jumlah dosen yang mengajar pada hari selasa! Tunjukkan sintaksis dan outputnya! Kemudian tampilkan list semua kode dosen yang sesuai dengan kondisi tersebut! Tunjukkan sintaksis dan outputnya!</w:t>
      </w:r>
    </w:p>
    <w:p>
      <w:pPr>
        <w:numPr>
          <w:numId w:val="0"/>
        </w:numPr>
        <w:ind w:leftChars="0"/>
        <w:rPr>
          <w:rFonts w:hint="default" w:ascii="Times New Roman" w:hAnsi="Times New Roman" w:cs="Times New Roman"/>
          <w:sz w:val="24"/>
          <w:szCs w:val="24"/>
          <w:lang w:val="en-GB"/>
        </w:rPr>
      </w:pPr>
    </w:p>
    <w:p>
      <w:pPr>
        <w:numPr>
          <w:numId w:val="0"/>
        </w:numPr>
        <w:ind w:leftChars="0"/>
      </w:pPr>
      <w:r>
        <w:drawing>
          <wp:inline distT="0" distB="0" distL="114300" distR="114300">
            <wp:extent cx="5269230" cy="695325"/>
            <wp:effectExtent l="0" t="0" r="7620" b="9525"/>
            <wp:docPr id="5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0"/>
                    <pic:cNvPicPr>
                      <a:picLocks noChangeAspect="1"/>
                    </pic:cNvPicPr>
                  </pic:nvPicPr>
                  <pic:blipFill>
                    <a:blip r:embed="rId53"/>
                    <a:stretch>
                      <a:fillRect/>
                    </a:stretch>
                  </pic:blipFill>
                  <pic:spPr>
                    <a:xfrm>
                      <a:off x="0" y="0"/>
                      <a:ext cx="5269230" cy="695325"/>
                    </a:xfrm>
                    <a:prstGeom prst="rect">
                      <a:avLst/>
                    </a:prstGeom>
                    <a:noFill/>
                    <a:ln>
                      <a:noFill/>
                    </a:ln>
                  </pic:spPr>
                </pic:pic>
              </a:graphicData>
            </a:graphic>
          </wp:inline>
        </w:drawing>
      </w:r>
    </w:p>
    <w:p>
      <w:pPr>
        <w:numPr>
          <w:numId w:val="0"/>
        </w:numPr>
        <w:ind w:leftChars="0"/>
      </w:pPr>
    </w:p>
    <w:p>
      <w:pPr>
        <w:numPr>
          <w:numId w:val="0"/>
        </w:numPr>
        <w:ind w:leftChars="0"/>
        <w:rPr>
          <w:rFonts w:hint="default"/>
          <w:lang w:val="en-GB"/>
        </w:rPr>
      </w:pPr>
      <w:r>
        <w:drawing>
          <wp:inline distT="0" distB="0" distL="114300" distR="114300">
            <wp:extent cx="1800225" cy="733425"/>
            <wp:effectExtent l="0" t="0" r="9525" b="9525"/>
            <wp:docPr id="5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1"/>
                    <pic:cNvPicPr>
                      <a:picLocks noChangeAspect="1"/>
                    </pic:cNvPicPr>
                  </pic:nvPicPr>
                  <pic:blipFill>
                    <a:blip r:embed="rId54"/>
                    <a:stretch>
                      <a:fillRect/>
                    </a:stretch>
                  </pic:blipFill>
                  <pic:spPr>
                    <a:xfrm>
                      <a:off x="0" y="0"/>
                      <a:ext cx="1800225" cy="733425"/>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lang w:val="en-GB"/>
        </w:rPr>
      </w:pPr>
    </w:p>
    <w:p>
      <w:pPr>
        <w:rPr>
          <w:rFonts w:hint="default" w:ascii="Times New Roman" w:hAnsi="Times New Roman" w:cs="Times New Roman"/>
          <w:sz w:val="24"/>
          <w:szCs w:val="24"/>
          <w:lang w:val="en-GB"/>
        </w:rPr>
      </w:pPr>
      <w:r>
        <w:rPr>
          <w:rFonts w:hint="default" w:ascii="Times New Roman" w:hAnsi="Times New Roman" w:cs="Times New Roman"/>
          <w:sz w:val="24"/>
          <w:szCs w:val="24"/>
          <w:lang w:val="en-GB"/>
        </w:rPr>
        <w:br w:type="page"/>
      </w:r>
    </w:p>
    <w:p>
      <w:pPr>
        <w:numPr>
          <w:ilvl w:val="0"/>
          <w:numId w:val="15"/>
        </w:numPr>
        <w:ind w:left="425" w:leftChars="0" w:hanging="425" w:firstLineChars="0"/>
        <w:rPr>
          <w:rFonts w:hint="default" w:ascii="Times New Roman" w:hAnsi="Times New Roman" w:cs="Times New Roman"/>
          <w:sz w:val="24"/>
          <w:szCs w:val="24"/>
          <w:lang w:val="en-GB"/>
        </w:rPr>
      </w:pPr>
      <w:r>
        <w:rPr>
          <w:rFonts w:hint="default" w:ascii="Times New Roman" w:hAnsi="Times New Roman" w:cs="Times New Roman"/>
          <w:sz w:val="24"/>
          <w:szCs w:val="24"/>
          <w:lang w:val="en-GB"/>
        </w:rPr>
        <w:t>Tampilkan kode dosen yang mengajar pada hari kamis dari tabel jadwal yang nama depanya di awali dengan huruf A. gunakan operasi intersect! Tunjukkan sintaksis dan output dari pencarian tersebut.</w:t>
      </w:r>
    </w:p>
    <w:p>
      <w:pPr>
        <w:numPr>
          <w:numId w:val="0"/>
        </w:numPr>
        <w:ind w:leftChars="0"/>
        <w:rPr>
          <w:rFonts w:hint="default" w:ascii="Times New Roman" w:hAnsi="Times New Roman" w:cs="Times New Roman"/>
          <w:sz w:val="24"/>
          <w:szCs w:val="24"/>
          <w:lang w:val="en-GB"/>
        </w:rPr>
      </w:pPr>
    </w:p>
    <w:p>
      <w:pPr>
        <w:numPr>
          <w:numId w:val="0"/>
        </w:numPr>
        <w:ind w:leftChars="0"/>
      </w:pPr>
      <w:r>
        <w:drawing>
          <wp:inline distT="0" distB="0" distL="114300" distR="114300">
            <wp:extent cx="4943475" cy="1333500"/>
            <wp:effectExtent l="0" t="0" r="9525" b="0"/>
            <wp:docPr id="5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2"/>
                    <pic:cNvPicPr>
                      <a:picLocks noChangeAspect="1"/>
                    </pic:cNvPicPr>
                  </pic:nvPicPr>
                  <pic:blipFill>
                    <a:blip r:embed="rId55"/>
                    <a:stretch>
                      <a:fillRect/>
                    </a:stretch>
                  </pic:blipFill>
                  <pic:spPr>
                    <a:xfrm>
                      <a:off x="0" y="0"/>
                      <a:ext cx="4943475" cy="1333500"/>
                    </a:xfrm>
                    <a:prstGeom prst="rect">
                      <a:avLst/>
                    </a:prstGeom>
                    <a:noFill/>
                    <a:ln>
                      <a:noFill/>
                    </a:ln>
                  </pic:spPr>
                </pic:pic>
              </a:graphicData>
            </a:graphic>
          </wp:inline>
        </w:drawing>
      </w:r>
    </w:p>
    <w:p>
      <w:pPr>
        <w:numPr>
          <w:numId w:val="0"/>
        </w:numPr>
        <w:ind w:leftChars="0"/>
      </w:pPr>
    </w:p>
    <w:p>
      <w:pPr>
        <w:numPr>
          <w:numId w:val="0"/>
        </w:numPr>
        <w:ind w:leftChars="0"/>
        <w:rPr>
          <w:rFonts w:hint="default"/>
          <w:lang w:val="en-GB"/>
        </w:rPr>
      </w:pPr>
      <w:r>
        <w:drawing>
          <wp:inline distT="0" distB="0" distL="114300" distR="114300">
            <wp:extent cx="3695700" cy="3267075"/>
            <wp:effectExtent l="0" t="0" r="0" b="9525"/>
            <wp:docPr id="6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4"/>
                    <pic:cNvPicPr>
                      <a:picLocks noChangeAspect="1"/>
                    </pic:cNvPicPr>
                  </pic:nvPicPr>
                  <pic:blipFill>
                    <a:blip r:embed="rId56"/>
                    <a:stretch>
                      <a:fillRect/>
                    </a:stretch>
                  </pic:blipFill>
                  <pic:spPr>
                    <a:xfrm>
                      <a:off x="0" y="0"/>
                      <a:ext cx="3695700" cy="3267075"/>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lang w:val="en-GB"/>
        </w:rPr>
      </w:pPr>
    </w:p>
    <w:p>
      <w:pPr>
        <w:rPr>
          <w:rFonts w:hint="default" w:ascii="Times New Roman" w:hAnsi="Times New Roman" w:cs="Times New Roman"/>
          <w:sz w:val="24"/>
          <w:szCs w:val="24"/>
          <w:lang w:val="en-GB"/>
        </w:rPr>
      </w:pPr>
      <w:r>
        <w:rPr>
          <w:rFonts w:hint="default" w:ascii="Times New Roman" w:hAnsi="Times New Roman" w:cs="Times New Roman"/>
          <w:sz w:val="24"/>
          <w:szCs w:val="24"/>
          <w:lang w:val="en-GB"/>
        </w:rPr>
        <w:br w:type="page"/>
      </w:r>
    </w:p>
    <w:p>
      <w:pPr>
        <w:numPr>
          <w:ilvl w:val="0"/>
          <w:numId w:val="15"/>
        </w:numPr>
        <w:ind w:left="425" w:leftChars="0" w:hanging="425" w:firstLineChars="0"/>
        <w:rPr>
          <w:rFonts w:hint="default" w:ascii="Times New Roman" w:hAnsi="Times New Roman" w:cs="Times New Roman"/>
          <w:sz w:val="24"/>
          <w:szCs w:val="24"/>
          <w:lang w:val="en-GB"/>
        </w:rPr>
      </w:pPr>
      <w:r>
        <w:rPr>
          <w:rFonts w:hint="default" w:ascii="Times New Roman" w:hAnsi="Times New Roman" w:cs="Times New Roman"/>
          <w:sz w:val="24"/>
          <w:szCs w:val="24"/>
          <w:lang w:val="en-GB"/>
        </w:rPr>
        <w:t>Tampilkan kode_ruang tertentu pada hari tertentu dengan diurutkan berdasarkan dengan kode jam yang ter awal.</w:t>
      </w:r>
    </w:p>
    <w:p>
      <w:pPr>
        <w:numPr>
          <w:numId w:val="0"/>
        </w:numPr>
        <w:ind w:leftChars="0"/>
        <w:rPr>
          <w:rFonts w:hint="default" w:ascii="Times New Roman" w:hAnsi="Times New Roman" w:cs="Times New Roman"/>
          <w:sz w:val="24"/>
          <w:szCs w:val="24"/>
          <w:lang w:val="en-GB"/>
        </w:rPr>
      </w:pPr>
    </w:p>
    <w:p>
      <w:pPr>
        <w:numPr>
          <w:numId w:val="0"/>
        </w:numPr>
        <w:ind w:leftChars="0"/>
      </w:pPr>
      <w:r>
        <w:drawing>
          <wp:inline distT="0" distB="0" distL="114300" distR="114300">
            <wp:extent cx="5271770" cy="1125855"/>
            <wp:effectExtent l="0" t="0" r="5080" b="17145"/>
            <wp:docPr id="6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5"/>
                    <pic:cNvPicPr>
                      <a:picLocks noChangeAspect="1"/>
                    </pic:cNvPicPr>
                  </pic:nvPicPr>
                  <pic:blipFill>
                    <a:blip r:embed="rId57"/>
                    <a:stretch>
                      <a:fillRect/>
                    </a:stretch>
                  </pic:blipFill>
                  <pic:spPr>
                    <a:xfrm>
                      <a:off x="0" y="0"/>
                      <a:ext cx="5271770" cy="1125855"/>
                    </a:xfrm>
                    <a:prstGeom prst="rect">
                      <a:avLst/>
                    </a:prstGeom>
                    <a:noFill/>
                    <a:ln>
                      <a:noFill/>
                    </a:ln>
                  </pic:spPr>
                </pic:pic>
              </a:graphicData>
            </a:graphic>
          </wp:inline>
        </w:drawing>
      </w:r>
    </w:p>
    <w:p>
      <w:pPr>
        <w:numPr>
          <w:numId w:val="0"/>
        </w:numPr>
        <w:ind w:leftChars="0"/>
      </w:pPr>
    </w:p>
    <w:p>
      <w:pPr>
        <w:numPr>
          <w:numId w:val="0"/>
        </w:numPr>
        <w:ind w:leftChars="0"/>
      </w:pPr>
      <w:r>
        <w:drawing>
          <wp:inline distT="0" distB="0" distL="114300" distR="114300">
            <wp:extent cx="5271135" cy="4820920"/>
            <wp:effectExtent l="0" t="0" r="5715" b="17780"/>
            <wp:docPr id="6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6"/>
                    <pic:cNvPicPr>
                      <a:picLocks noChangeAspect="1"/>
                    </pic:cNvPicPr>
                  </pic:nvPicPr>
                  <pic:blipFill>
                    <a:blip r:embed="rId58"/>
                    <a:stretch>
                      <a:fillRect/>
                    </a:stretch>
                  </pic:blipFill>
                  <pic:spPr>
                    <a:xfrm>
                      <a:off x="0" y="0"/>
                      <a:ext cx="5271135" cy="4820920"/>
                    </a:xfrm>
                    <a:prstGeom prst="rect">
                      <a:avLst/>
                    </a:prstGeom>
                    <a:noFill/>
                    <a:ln>
                      <a:noFill/>
                    </a:ln>
                  </pic:spPr>
                </pic:pic>
              </a:graphicData>
            </a:graphic>
          </wp:inline>
        </w:drawing>
      </w: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rPr>
          <w:rFonts w:hint="default" w:ascii="Times New Roman" w:hAnsi="Times New Roman" w:cs="Times New Roman"/>
          <w:sz w:val="24"/>
          <w:szCs w:val="24"/>
          <w:lang w:val="en-GB"/>
        </w:rPr>
      </w:pPr>
      <w:bookmarkStart w:id="0" w:name="_GoBack"/>
      <w:bookmarkEnd w:id="0"/>
      <w:r>
        <w:rPr>
          <w:rFonts w:hint="default" w:ascii="Times New Roman" w:hAnsi="Times New Roman" w:cs="Times New Roman"/>
          <w:sz w:val="24"/>
          <w:szCs w:val="24"/>
          <w:lang w:val="en-GB"/>
        </w:rPr>
        <w:t xml:space="preserve">Github : </w:t>
      </w:r>
    </w:p>
    <w:p>
      <w:pPr>
        <w:numPr>
          <w:numId w:val="0"/>
        </w:numPr>
        <w:ind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"https://github.com/zidnafaz/Praktikum-Basis-Data" </w:instrText>
      </w:r>
      <w:r>
        <w:rPr>
          <w:rFonts w:hint="default" w:ascii="Times New Roman" w:hAnsi="Times New Roman" w:eastAsia="SimSun" w:cs="Times New Roman"/>
          <w:sz w:val="24"/>
          <w:szCs w:val="24"/>
        </w:rPr>
        <w:fldChar w:fldCharType="separate"/>
      </w:r>
      <w:r>
        <w:rPr>
          <w:rStyle w:val="51"/>
          <w:rFonts w:hint="default" w:ascii="Times New Roman" w:hAnsi="Times New Roman" w:eastAsia="SimSun" w:cs="Times New Roman"/>
          <w:sz w:val="24"/>
          <w:szCs w:val="24"/>
        </w:rPr>
        <w:t>zidnafaz/Praktikum-Basis-Data (github.com)</w:t>
      </w:r>
      <w:r>
        <w:rPr>
          <w:rFonts w:hint="default" w:ascii="Times New Roman" w:hAnsi="Times New Roman" w:eastAsia="SimSun" w:cs="Times New Roman"/>
          <w:sz w:val="24"/>
          <w:szCs w:val="24"/>
        </w:rPr>
        <w:fldChar w:fldCharType="end"/>
      </w:r>
    </w:p>
    <w:p>
      <w:pPr>
        <w:numPr>
          <w:numId w:val="0"/>
        </w:numPr>
        <w:ind w:leftChars="0"/>
        <w:rPr>
          <w:rFonts w:hint="default" w:ascii="Times New Roman" w:hAnsi="Times New Roman" w:eastAsia="SimSun" w:cs="Times New Roman"/>
          <w:sz w:val="24"/>
          <w:szCs w:val="24"/>
        </w:rPr>
      </w:pPr>
    </w:p>
    <w:p>
      <w:pPr>
        <w:numPr>
          <w:numId w:val="0"/>
        </w:numPr>
        <w:ind w:leftChars="0"/>
        <w:rPr>
          <w:rFonts w:hint="default" w:ascii="Times New Roman" w:hAnsi="Times New Roman" w:eastAsia="SimSun" w:cs="Times New Roman"/>
          <w:sz w:val="24"/>
          <w:szCs w:val="24"/>
          <w:lang w:val="en-GB"/>
        </w:rPr>
      </w:pPr>
      <w:r>
        <w:rPr>
          <w:rFonts w:hint="default" w:ascii="Times New Roman" w:hAnsi="Times New Roman" w:eastAsia="SimSun" w:cs="Times New Roman"/>
          <w:sz w:val="24"/>
          <w:szCs w:val="24"/>
          <w:lang w:val="en-GB"/>
        </w:rPr>
        <w:t xml:space="preserve">Google Drive : </w:t>
      </w:r>
      <w:r>
        <w:rPr>
          <w:rFonts w:hint="default" w:ascii="Times New Roman" w:hAnsi="Times New Roman" w:eastAsia="SimSun" w:cs="Times New Roman"/>
          <w:sz w:val="24"/>
          <w:szCs w:val="24"/>
          <w:lang w:val="en-GB"/>
        </w:rPr>
        <w:fldChar w:fldCharType="begin"/>
      </w:r>
      <w:r>
        <w:rPr>
          <w:rFonts w:hint="default" w:ascii="Times New Roman" w:hAnsi="Times New Roman" w:eastAsia="SimSun" w:cs="Times New Roman"/>
          <w:sz w:val="24"/>
          <w:szCs w:val="24"/>
          <w:lang w:val="en-GB"/>
        </w:rPr>
        <w:instrText xml:space="preserve"> HYPERLINK "https://drive.google.com/drive/folders/1EWtAVnTPV3hhRXrjUouZ2evK5JkfrCkG?usp=sharing" </w:instrText>
      </w:r>
      <w:r>
        <w:rPr>
          <w:rFonts w:hint="default" w:ascii="Times New Roman" w:hAnsi="Times New Roman" w:eastAsia="SimSun" w:cs="Times New Roman"/>
          <w:sz w:val="24"/>
          <w:szCs w:val="24"/>
          <w:lang w:val="en-GB"/>
        </w:rPr>
        <w:fldChar w:fldCharType="separate"/>
      </w:r>
      <w:r>
        <w:rPr>
          <w:rStyle w:val="51"/>
          <w:rFonts w:hint="default" w:ascii="Times New Roman" w:hAnsi="Times New Roman" w:eastAsia="SimSun" w:cs="Times New Roman"/>
          <w:sz w:val="24"/>
          <w:szCs w:val="24"/>
          <w:lang w:val="en-GB"/>
        </w:rPr>
        <w:t>https://drive.google.com/drive/folders/1EWtAVnTPV3hhRXrjUouZ2evK5JkfrCkG?usp=sharing</w:t>
      </w:r>
      <w:r>
        <w:rPr>
          <w:rFonts w:hint="default" w:ascii="Times New Roman" w:hAnsi="Times New Roman" w:eastAsia="SimSun" w:cs="Times New Roman"/>
          <w:sz w:val="24"/>
          <w:szCs w:val="24"/>
          <w:lang w:val="en-GB"/>
        </w:rPr>
        <w:fldChar w:fldCharType="end"/>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imes">
    <w:altName w:val="Times New Roman"/>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F428C3"/>
    <w:multiLevelType w:val="singleLevel"/>
    <w:tmpl w:val="BAF428C3"/>
    <w:lvl w:ilvl="0" w:tentative="0">
      <w:start w:val="1"/>
      <w:numFmt w:val="decimal"/>
      <w:lvlText w:val="%1)"/>
      <w:lvlJc w:val="left"/>
      <w:pPr>
        <w:tabs>
          <w:tab w:val="left" w:pos="425"/>
        </w:tabs>
        <w:ind w:left="425" w:leftChars="0" w:hanging="425" w:firstLineChars="0"/>
      </w:pPr>
      <w:rPr>
        <w:rFonts w:hint="default"/>
      </w:rPr>
    </w:lvl>
  </w:abstractNum>
  <w:abstractNum w:abstractNumId="1">
    <w:nsid w:val="C8F464E1"/>
    <w:multiLevelType w:val="singleLevel"/>
    <w:tmpl w:val="C8F464E1"/>
    <w:lvl w:ilvl="0" w:tentative="0">
      <w:start w:val="1"/>
      <w:numFmt w:val="decimal"/>
      <w:lvlText w:val="%1)"/>
      <w:lvlJc w:val="left"/>
      <w:pPr>
        <w:tabs>
          <w:tab w:val="left" w:pos="425"/>
        </w:tabs>
        <w:ind w:left="425" w:leftChars="0" w:hanging="425" w:firstLineChars="0"/>
      </w:pPr>
      <w:rPr>
        <w:rFonts w:hint="default"/>
      </w:rPr>
    </w:lvl>
  </w:abstractNum>
  <w:abstractNum w:abstractNumId="2">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3">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4">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5">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6">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7">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8">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9">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0">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1">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2">
    <w:nsid w:val="0075FB61"/>
    <w:multiLevelType w:val="singleLevel"/>
    <w:tmpl w:val="0075FB61"/>
    <w:lvl w:ilvl="0" w:tentative="0">
      <w:start w:val="1"/>
      <w:numFmt w:val="decimal"/>
      <w:lvlText w:val="%1)"/>
      <w:lvlJc w:val="left"/>
      <w:pPr>
        <w:tabs>
          <w:tab w:val="left" w:pos="425"/>
        </w:tabs>
        <w:ind w:left="425" w:leftChars="0" w:hanging="425" w:firstLineChars="0"/>
      </w:pPr>
      <w:rPr>
        <w:rFonts w:hint="default"/>
      </w:rPr>
    </w:lvl>
  </w:abstractNum>
  <w:abstractNum w:abstractNumId="13">
    <w:nsid w:val="117EE6F9"/>
    <w:multiLevelType w:val="singleLevel"/>
    <w:tmpl w:val="117EE6F9"/>
    <w:lvl w:ilvl="0" w:tentative="0">
      <w:start w:val="1"/>
      <w:numFmt w:val="decimal"/>
      <w:lvlText w:val="%1)"/>
      <w:lvlJc w:val="left"/>
      <w:pPr>
        <w:tabs>
          <w:tab w:val="left" w:pos="425"/>
        </w:tabs>
        <w:ind w:left="425" w:leftChars="0" w:hanging="425" w:firstLineChars="0"/>
      </w:pPr>
      <w:rPr>
        <w:rFonts w:hint="default"/>
      </w:rPr>
    </w:lvl>
  </w:abstractNum>
  <w:abstractNum w:abstractNumId="14">
    <w:nsid w:val="2FB45893"/>
    <w:multiLevelType w:val="singleLevel"/>
    <w:tmpl w:val="2FB45893"/>
    <w:lvl w:ilvl="0" w:tentative="0">
      <w:start w:val="1"/>
      <w:numFmt w:val="decimal"/>
      <w:lvlText w:val="%1)"/>
      <w:lvlJc w:val="left"/>
      <w:pPr>
        <w:tabs>
          <w:tab w:val="left" w:pos="425"/>
        </w:tabs>
        <w:ind w:left="425" w:leftChars="0" w:hanging="425" w:firstLineChars="0"/>
      </w:pPr>
      <w:rPr>
        <w:rFonts w:hint="default"/>
      </w:rPr>
    </w:lvl>
  </w:abstractNum>
  <w:num w:numId="1">
    <w:abstractNumId w:val="11"/>
  </w:num>
  <w:num w:numId="2">
    <w:abstractNumId w:val="9"/>
  </w:num>
  <w:num w:numId="3">
    <w:abstractNumId w:val="8"/>
  </w:num>
  <w:num w:numId="4">
    <w:abstractNumId w:val="7"/>
  </w:num>
  <w:num w:numId="5">
    <w:abstractNumId w:val="6"/>
  </w:num>
  <w:num w:numId="6">
    <w:abstractNumId w:val="10"/>
  </w:num>
  <w:num w:numId="7">
    <w:abstractNumId w:val="5"/>
  </w:num>
  <w:num w:numId="8">
    <w:abstractNumId w:val="4"/>
  </w:num>
  <w:num w:numId="9">
    <w:abstractNumId w:val="3"/>
  </w:num>
  <w:num w:numId="10">
    <w:abstractNumId w:val="2"/>
  </w:num>
  <w:num w:numId="11">
    <w:abstractNumId w:val="12"/>
  </w:num>
  <w:num w:numId="12">
    <w:abstractNumId w:val="1"/>
  </w:num>
  <w:num w:numId="13">
    <w:abstractNumId w:val="13"/>
  </w:num>
  <w:num w:numId="14">
    <w:abstractNumId w:val="1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5"/>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2ED76F6"/>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344649A"/>
    <w:rsid w:val="05D573A1"/>
    <w:rsid w:val="06CA0891"/>
    <w:rsid w:val="072F45A5"/>
    <w:rsid w:val="0815121F"/>
    <w:rsid w:val="09121081"/>
    <w:rsid w:val="0DF654F0"/>
    <w:rsid w:val="11026D45"/>
    <w:rsid w:val="12ED76F6"/>
    <w:rsid w:val="17157BAB"/>
    <w:rsid w:val="1BE94AA8"/>
    <w:rsid w:val="20913656"/>
    <w:rsid w:val="25441769"/>
    <w:rsid w:val="331B1A2C"/>
    <w:rsid w:val="33A46B40"/>
    <w:rsid w:val="424D6C89"/>
    <w:rsid w:val="43BB30CC"/>
    <w:rsid w:val="45EA22C1"/>
    <w:rsid w:val="4F1E4BF1"/>
    <w:rsid w:val="55E4027B"/>
    <w:rsid w:val="563F44B1"/>
    <w:rsid w:val="56E63C34"/>
    <w:rsid w:val="57E77AD3"/>
    <w:rsid w:val="5B495079"/>
    <w:rsid w:val="605C03E3"/>
    <w:rsid w:val="60CF3F7C"/>
    <w:rsid w:val="61CF2AB6"/>
    <w:rsid w:val="63C224FD"/>
    <w:rsid w:val="68BD225F"/>
    <w:rsid w:val="69525979"/>
    <w:rsid w:val="69CB7AFD"/>
    <w:rsid w:val="6C4F76B6"/>
    <w:rsid w:val="6EF741ED"/>
    <w:rsid w:val="707262AE"/>
    <w:rsid w:val="745572D1"/>
    <w:rsid w:val="74FB6C91"/>
    <w:rsid w:val="75DB6B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autoRedefine/>
    <w:qFormat/>
    <w:uiPriority w:val="0"/>
    <w:pPr>
      <w:keepNext/>
      <w:keepLines/>
      <w:spacing w:before="340" w:after="330" w:line="578" w:lineRule="auto"/>
      <w:outlineLvl w:val="0"/>
    </w:pPr>
    <w:rPr>
      <w:b/>
      <w:bCs/>
      <w:kern w:val="44"/>
      <w:sz w:val="44"/>
      <w:szCs w:val="44"/>
    </w:rPr>
  </w:style>
  <w:style w:type="paragraph" w:styleId="3">
    <w:name w:val="heading 2"/>
    <w:basedOn w:val="1"/>
    <w:next w:val="1"/>
    <w:autoRedefine/>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autoRedefine/>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autoRedefine/>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autoRedefine/>
    <w:semiHidden/>
    <w:unhideWhenUsed/>
    <w:qFormat/>
    <w:uiPriority w:val="0"/>
    <w:pPr>
      <w:keepNext/>
      <w:keepLines/>
      <w:spacing w:before="240" w:after="64" w:line="320" w:lineRule="auto"/>
      <w:outlineLvl w:val="7"/>
    </w:pPr>
    <w:rPr>
      <w:sz w:val="24"/>
      <w:szCs w:val="24"/>
    </w:rPr>
  </w:style>
  <w:style w:type="paragraph" w:styleId="10">
    <w:name w:val="heading 9"/>
    <w:basedOn w:val="1"/>
    <w:next w:val="1"/>
    <w:autoRedefine/>
    <w:semiHidden/>
    <w:unhideWhenUsed/>
    <w:qFormat/>
    <w:uiPriority w:val="0"/>
    <w:pPr>
      <w:keepNext/>
      <w:keepLines/>
      <w:spacing w:before="240" w:after="64" w:line="320" w:lineRule="auto"/>
      <w:outlineLvl w:val="8"/>
    </w:pPr>
    <w:rPr>
      <w:szCs w:val="21"/>
    </w:rPr>
  </w:style>
  <w:style w:type="character" w:default="1" w:styleId="11">
    <w:name w:val="Default Paragraph Font"/>
    <w:autoRedefine/>
    <w:semiHidden/>
    <w:qFormat/>
    <w:uiPriority w:val="0"/>
  </w:style>
  <w:style w:type="table" w:default="1" w:styleId="12">
    <w:name w:val="Normal Table"/>
    <w:autoRedefine/>
    <w:semiHidden/>
    <w:qFormat/>
    <w:uiPriority w:val="0"/>
    <w:tblPr>
      <w:tblCellMar>
        <w:top w:w="0" w:type="dxa"/>
        <w:left w:w="108" w:type="dxa"/>
        <w:bottom w:w="0" w:type="dxa"/>
        <w:right w:w="108" w:type="dxa"/>
      </w:tblCellMar>
    </w:tblPr>
  </w:style>
  <w:style w:type="paragraph" w:styleId="13">
    <w:name w:val="Balloon Text"/>
    <w:basedOn w:val="1"/>
    <w:autoRedefine/>
    <w:qFormat/>
    <w:uiPriority w:val="0"/>
    <w:rPr>
      <w:sz w:val="16"/>
      <w:szCs w:val="16"/>
    </w:rPr>
  </w:style>
  <w:style w:type="paragraph" w:styleId="14">
    <w:name w:val="Block Text"/>
    <w:basedOn w:val="1"/>
    <w:autoRedefine/>
    <w:qFormat/>
    <w:uiPriority w:val="0"/>
    <w:pPr>
      <w:spacing w:after="120"/>
      <w:ind w:left="1440" w:leftChars="700" w:right="1440" w:rightChars="700"/>
    </w:pPr>
  </w:style>
  <w:style w:type="paragraph" w:styleId="15">
    <w:name w:val="Body Text"/>
    <w:basedOn w:val="1"/>
    <w:autoRedefine/>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autoRedefine/>
    <w:qFormat/>
    <w:uiPriority w:val="0"/>
    <w:pPr>
      <w:spacing w:after="120"/>
    </w:pPr>
    <w:rPr>
      <w:sz w:val="16"/>
      <w:szCs w:val="16"/>
    </w:rPr>
  </w:style>
  <w:style w:type="paragraph" w:styleId="18">
    <w:name w:val="Body Text First Indent"/>
    <w:basedOn w:val="15"/>
    <w:autoRedefine/>
    <w:qFormat/>
    <w:uiPriority w:val="0"/>
    <w:pPr>
      <w:ind w:firstLine="420" w:firstLineChars="100"/>
    </w:pPr>
  </w:style>
  <w:style w:type="paragraph" w:styleId="19">
    <w:name w:val="Body Text Indent"/>
    <w:basedOn w:val="1"/>
    <w:autoRedefine/>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autoRedefine/>
    <w:qFormat/>
    <w:uiPriority w:val="0"/>
    <w:pPr>
      <w:spacing w:after="120" w:line="480" w:lineRule="auto"/>
      <w:ind w:left="420" w:leftChars="200"/>
    </w:pPr>
  </w:style>
  <w:style w:type="paragraph" w:styleId="22">
    <w:name w:val="Body Text Indent 3"/>
    <w:basedOn w:val="1"/>
    <w:autoRedefine/>
    <w:qFormat/>
    <w:uiPriority w:val="0"/>
    <w:pPr>
      <w:spacing w:after="120"/>
      <w:ind w:left="420" w:leftChars="200"/>
    </w:pPr>
    <w:rPr>
      <w:sz w:val="16"/>
      <w:szCs w:val="16"/>
    </w:rPr>
  </w:style>
  <w:style w:type="paragraph" w:styleId="23">
    <w:name w:val="caption"/>
    <w:basedOn w:val="1"/>
    <w:next w:val="1"/>
    <w:autoRedefine/>
    <w:semiHidden/>
    <w:unhideWhenUsed/>
    <w:qFormat/>
    <w:uiPriority w:val="0"/>
    <w:rPr>
      <w:rFonts w:ascii="Arial" w:hAnsi="Arial" w:eastAsia="黑体" w:cs="Arial"/>
      <w:sz w:val="20"/>
    </w:rPr>
  </w:style>
  <w:style w:type="paragraph" w:styleId="24">
    <w:name w:val="Closing"/>
    <w:basedOn w:val="1"/>
    <w:autoRedefine/>
    <w:qFormat/>
    <w:uiPriority w:val="0"/>
    <w:pPr>
      <w:ind w:left="100" w:leftChars="2100"/>
    </w:pPr>
  </w:style>
  <w:style w:type="character" w:styleId="25">
    <w:name w:val="annotation reference"/>
    <w:basedOn w:val="11"/>
    <w:autoRedefine/>
    <w:qFormat/>
    <w:uiPriority w:val="0"/>
    <w:rPr>
      <w:sz w:val="21"/>
      <w:szCs w:val="21"/>
    </w:rPr>
  </w:style>
  <w:style w:type="paragraph" w:styleId="26">
    <w:name w:val="annotation text"/>
    <w:basedOn w:val="1"/>
    <w:autoRedefine/>
    <w:qFormat/>
    <w:uiPriority w:val="0"/>
    <w:pPr>
      <w:jc w:val="left"/>
    </w:pPr>
  </w:style>
  <w:style w:type="paragraph" w:styleId="27">
    <w:name w:val="annotation subject"/>
    <w:basedOn w:val="26"/>
    <w:next w:val="26"/>
    <w:autoRedefine/>
    <w:qFormat/>
    <w:uiPriority w:val="0"/>
    <w:rPr>
      <w:b/>
      <w:bCs/>
    </w:rPr>
  </w:style>
  <w:style w:type="paragraph" w:styleId="28">
    <w:name w:val="Date"/>
    <w:basedOn w:val="1"/>
    <w:next w:val="1"/>
    <w:autoRedefine/>
    <w:qFormat/>
    <w:uiPriority w:val="0"/>
    <w:pPr>
      <w:ind w:left="100" w:leftChars="2500"/>
    </w:pPr>
  </w:style>
  <w:style w:type="paragraph" w:styleId="29">
    <w:name w:val="Document Map"/>
    <w:basedOn w:val="1"/>
    <w:autoRedefine/>
    <w:qFormat/>
    <w:uiPriority w:val="0"/>
    <w:pPr>
      <w:shd w:val="clear" w:color="auto" w:fill="000080"/>
    </w:pPr>
  </w:style>
  <w:style w:type="paragraph" w:styleId="30">
    <w:name w:val="E-mail Signature"/>
    <w:basedOn w:val="1"/>
    <w:autoRedefine/>
    <w:qFormat/>
    <w:uiPriority w:val="0"/>
  </w:style>
  <w:style w:type="character" w:styleId="31">
    <w:name w:val="Emphasis"/>
    <w:basedOn w:val="11"/>
    <w:autoRedefine/>
    <w:qFormat/>
    <w:uiPriority w:val="0"/>
    <w:rPr>
      <w:i/>
      <w:iCs/>
    </w:rPr>
  </w:style>
  <w:style w:type="character" w:styleId="32">
    <w:name w:val="endnote reference"/>
    <w:basedOn w:val="11"/>
    <w:autoRedefine/>
    <w:qFormat/>
    <w:uiPriority w:val="0"/>
    <w:rPr>
      <w:vertAlign w:val="superscript"/>
    </w:rPr>
  </w:style>
  <w:style w:type="paragraph" w:styleId="33">
    <w:name w:val="endnote text"/>
    <w:basedOn w:val="1"/>
    <w:autoRedefine/>
    <w:qFormat/>
    <w:uiPriority w:val="0"/>
    <w:pPr>
      <w:snapToGrid w:val="0"/>
      <w:jc w:val="left"/>
    </w:pPr>
  </w:style>
  <w:style w:type="paragraph" w:styleId="34">
    <w:name w:val="envelope address"/>
    <w:basedOn w:val="1"/>
    <w:autoRedefine/>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autoRedefine/>
    <w:qFormat/>
    <w:uiPriority w:val="0"/>
    <w:pPr>
      <w:snapToGrid w:val="0"/>
    </w:pPr>
    <w:rPr>
      <w:rFonts w:ascii="Arial" w:hAnsi="Arial" w:cs="Arial"/>
    </w:rPr>
  </w:style>
  <w:style w:type="character" w:styleId="36">
    <w:name w:val="FollowedHyperlink"/>
    <w:basedOn w:val="11"/>
    <w:autoRedefine/>
    <w:qFormat/>
    <w:uiPriority w:val="0"/>
    <w:rPr>
      <w:color w:val="800080"/>
      <w:u w:val="single"/>
    </w:rPr>
  </w:style>
  <w:style w:type="paragraph" w:styleId="37">
    <w:name w:val="footer"/>
    <w:basedOn w:val="1"/>
    <w:autoRedefine/>
    <w:qFormat/>
    <w:uiPriority w:val="0"/>
    <w:pPr>
      <w:tabs>
        <w:tab w:val="center" w:pos="4153"/>
        <w:tab w:val="right" w:pos="8306"/>
      </w:tabs>
      <w:snapToGrid w:val="0"/>
      <w:jc w:val="left"/>
    </w:pPr>
    <w:rPr>
      <w:sz w:val="18"/>
      <w:szCs w:val="18"/>
    </w:rPr>
  </w:style>
  <w:style w:type="character" w:styleId="38">
    <w:name w:val="footnote reference"/>
    <w:basedOn w:val="11"/>
    <w:autoRedefine/>
    <w:qFormat/>
    <w:uiPriority w:val="0"/>
    <w:rPr>
      <w:vertAlign w:val="superscript"/>
    </w:rPr>
  </w:style>
  <w:style w:type="paragraph" w:styleId="39">
    <w:name w:val="footnote text"/>
    <w:basedOn w:val="1"/>
    <w:autoRedefine/>
    <w:qFormat/>
    <w:uiPriority w:val="0"/>
    <w:pPr>
      <w:snapToGrid w:val="0"/>
      <w:jc w:val="left"/>
    </w:pPr>
    <w:rPr>
      <w:sz w:val="18"/>
      <w:szCs w:val="18"/>
    </w:rPr>
  </w:style>
  <w:style w:type="paragraph" w:styleId="40">
    <w:name w:val="header"/>
    <w:basedOn w:val="1"/>
    <w:autoRedefine/>
    <w:qFormat/>
    <w:uiPriority w:val="0"/>
    <w:pPr>
      <w:tabs>
        <w:tab w:val="center" w:pos="4153"/>
        <w:tab w:val="right" w:pos="8306"/>
      </w:tabs>
      <w:snapToGrid w:val="0"/>
    </w:pPr>
    <w:rPr>
      <w:sz w:val="18"/>
      <w:szCs w:val="18"/>
    </w:rPr>
  </w:style>
  <w:style w:type="character" w:styleId="41">
    <w:name w:val="HTML Acronym"/>
    <w:basedOn w:val="11"/>
    <w:autoRedefine/>
    <w:qFormat/>
    <w:uiPriority w:val="0"/>
  </w:style>
  <w:style w:type="paragraph" w:styleId="42">
    <w:name w:val="HTML Address"/>
    <w:basedOn w:val="1"/>
    <w:autoRedefine/>
    <w:qFormat/>
    <w:uiPriority w:val="0"/>
    <w:rPr>
      <w:i/>
      <w:iCs/>
    </w:rPr>
  </w:style>
  <w:style w:type="character" w:styleId="43">
    <w:name w:val="HTML Cite"/>
    <w:basedOn w:val="11"/>
    <w:autoRedefine/>
    <w:qFormat/>
    <w:uiPriority w:val="0"/>
    <w:rPr>
      <w:i/>
      <w:iCs/>
    </w:rPr>
  </w:style>
  <w:style w:type="character" w:styleId="44">
    <w:name w:val="HTML Code"/>
    <w:basedOn w:val="11"/>
    <w:autoRedefine/>
    <w:qFormat/>
    <w:uiPriority w:val="0"/>
    <w:rPr>
      <w:rFonts w:ascii="Courier New" w:hAnsi="Courier New" w:cs="Courier New"/>
      <w:sz w:val="20"/>
      <w:szCs w:val="20"/>
    </w:rPr>
  </w:style>
  <w:style w:type="character" w:styleId="45">
    <w:name w:val="HTML Definition"/>
    <w:basedOn w:val="11"/>
    <w:autoRedefine/>
    <w:qFormat/>
    <w:uiPriority w:val="0"/>
    <w:rPr>
      <w:i/>
      <w:iCs/>
    </w:rPr>
  </w:style>
  <w:style w:type="character" w:styleId="46">
    <w:name w:val="HTML Keyboard"/>
    <w:basedOn w:val="11"/>
    <w:autoRedefine/>
    <w:qFormat/>
    <w:uiPriority w:val="0"/>
    <w:rPr>
      <w:rFonts w:ascii="Courier New" w:hAnsi="Courier New" w:cs="Courier New"/>
      <w:sz w:val="20"/>
      <w:szCs w:val="20"/>
    </w:rPr>
  </w:style>
  <w:style w:type="paragraph" w:styleId="47">
    <w:name w:val="HTML Preformatted"/>
    <w:basedOn w:val="1"/>
    <w:autoRedefine/>
    <w:qFormat/>
    <w:uiPriority w:val="0"/>
    <w:rPr>
      <w:rFonts w:ascii="Courier New" w:hAnsi="Courier New" w:cs="Courier New"/>
      <w:sz w:val="20"/>
    </w:rPr>
  </w:style>
  <w:style w:type="character" w:styleId="48">
    <w:name w:val="HTML Sample"/>
    <w:basedOn w:val="11"/>
    <w:autoRedefine/>
    <w:qFormat/>
    <w:uiPriority w:val="0"/>
    <w:rPr>
      <w:rFonts w:ascii="Courier New" w:hAnsi="Courier New" w:cs="Courier New"/>
    </w:rPr>
  </w:style>
  <w:style w:type="character" w:styleId="49">
    <w:name w:val="HTML Typewriter"/>
    <w:basedOn w:val="11"/>
    <w:autoRedefine/>
    <w:qFormat/>
    <w:uiPriority w:val="0"/>
    <w:rPr>
      <w:rFonts w:ascii="Courier New" w:hAnsi="Courier New" w:cs="Courier New"/>
      <w:sz w:val="20"/>
      <w:szCs w:val="20"/>
    </w:rPr>
  </w:style>
  <w:style w:type="character" w:styleId="50">
    <w:name w:val="HTML Variable"/>
    <w:basedOn w:val="11"/>
    <w:autoRedefine/>
    <w:qFormat/>
    <w:uiPriority w:val="0"/>
    <w:rPr>
      <w:i/>
      <w:iCs/>
    </w:rPr>
  </w:style>
  <w:style w:type="character" w:styleId="51">
    <w:name w:val="Hyperlink"/>
    <w:basedOn w:val="11"/>
    <w:autoRedefine/>
    <w:qFormat/>
    <w:uiPriority w:val="0"/>
    <w:rPr>
      <w:color w:val="0000FF"/>
      <w:u w:val="single"/>
    </w:rPr>
  </w:style>
  <w:style w:type="paragraph" w:styleId="52">
    <w:name w:val="index 1"/>
    <w:basedOn w:val="1"/>
    <w:next w:val="1"/>
    <w:autoRedefine/>
    <w:qFormat/>
    <w:uiPriority w:val="0"/>
  </w:style>
  <w:style w:type="paragraph" w:styleId="53">
    <w:name w:val="index 2"/>
    <w:basedOn w:val="1"/>
    <w:next w:val="1"/>
    <w:autoRedefine/>
    <w:qFormat/>
    <w:uiPriority w:val="0"/>
    <w:pPr>
      <w:ind w:left="200" w:leftChars="200"/>
    </w:pPr>
  </w:style>
  <w:style w:type="paragraph" w:styleId="54">
    <w:name w:val="index 3"/>
    <w:basedOn w:val="1"/>
    <w:next w:val="1"/>
    <w:autoRedefine/>
    <w:qFormat/>
    <w:uiPriority w:val="0"/>
    <w:pPr>
      <w:ind w:left="400" w:leftChars="400"/>
    </w:pPr>
  </w:style>
  <w:style w:type="paragraph" w:styleId="55">
    <w:name w:val="index 4"/>
    <w:basedOn w:val="1"/>
    <w:next w:val="1"/>
    <w:autoRedefine/>
    <w:qFormat/>
    <w:uiPriority w:val="0"/>
    <w:pPr>
      <w:ind w:left="600" w:leftChars="600"/>
    </w:pPr>
  </w:style>
  <w:style w:type="paragraph" w:styleId="56">
    <w:name w:val="index 5"/>
    <w:basedOn w:val="1"/>
    <w:next w:val="1"/>
    <w:autoRedefine/>
    <w:qFormat/>
    <w:uiPriority w:val="0"/>
    <w:pPr>
      <w:ind w:left="800" w:leftChars="800"/>
    </w:pPr>
  </w:style>
  <w:style w:type="paragraph" w:styleId="57">
    <w:name w:val="index 6"/>
    <w:basedOn w:val="1"/>
    <w:next w:val="1"/>
    <w:autoRedefine/>
    <w:qFormat/>
    <w:uiPriority w:val="0"/>
    <w:pPr>
      <w:ind w:left="1000" w:leftChars="1000"/>
    </w:pPr>
  </w:style>
  <w:style w:type="paragraph" w:styleId="58">
    <w:name w:val="index 7"/>
    <w:basedOn w:val="1"/>
    <w:next w:val="1"/>
    <w:autoRedefine/>
    <w:qFormat/>
    <w:uiPriority w:val="0"/>
    <w:pPr>
      <w:ind w:left="1200" w:leftChars="1200"/>
    </w:pPr>
  </w:style>
  <w:style w:type="paragraph" w:styleId="59">
    <w:name w:val="index 8"/>
    <w:basedOn w:val="1"/>
    <w:next w:val="1"/>
    <w:autoRedefine/>
    <w:qFormat/>
    <w:uiPriority w:val="0"/>
    <w:pPr>
      <w:ind w:left="1400" w:leftChars="1400"/>
    </w:pPr>
  </w:style>
  <w:style w:type="paragraph" w:styleId="60">
    <w:name w:val="index 9"/>
    <w:basedOn w:val="1"/>
    <w:next w:val="1"/>
    <w:autoRedefine/>
    <w:qFormat/>
    <w:uiPriority w:val="0"/>
    <w:pPr>
      <w:ind w:left="1600" w:leftChars="1600"/>
    </w:pPr>
  </w:style>
  <w:style w:type="paragraph" w:styleId="61">
    <w:name w:val="index heading"/>
    <w:basedOn w:val="1"/>
    <w:next w:val="52"/>
    <w:autoRedefine/>
    <w:qFormat/>
    <w:uiPriority w:val="0"/>
    <w:rPr>
      <w:rFonts w:ascii="Arial" w:hAnsi="Arial" w:cs="Arial"/>
      <w:b/>
      <w:bCs/>
    </w:rPr>
  </w:style>
  <w:style w:type="character" w:styleId="62">
    <w:name w:val="line number"/>
    <w:basedOn w:val="11"/>
    <w:autoRedefine/>
    <w:qFormat/>
    <w:uiPriority w:val="0"/>
  </w:style>
  <w:style w:type="paragraph" w:styleId="63">
    <w:name w:val="List"/>
    <w:basedOn w:val="1"/>
    <w:autoRedefine/>
    <w:qFormat/>
    <w:uiPriority w:val="0"/>
    <w:pPr>
      <w:ind w:left="200" w:hanging="200" w:hangingChars="200"/>
    </w:pPr>
  </w:style>
  <w:style w:type="paragraph" w:styleId="64">
    <w:name w:val="List 2"/>
    <w:basedOn w:val="1"/>
    <w:autoRedefine/>
    <w:qFormat/>
    <w:uiPriority w:val="0"/>
    <w:pPr>
      <w:ind w:left="100" w:leftChars="200" w:hanging="200" w:hangingChars="200"/>
    </w:pPr>
  </w:style>
  <w:style w:type="paragraph" w:styleId="65">
    <w:name w:val="List 3"/>
    <w:basedOn w:val="1"/>
    <w:autoRedefine/>
    <w:qFormat/>
    <w:uiPriority w:val="0"/>
    <w:pPr>
      <w:ind w:left="100" w:leftChars="400" w:hanging="200" w:hangingChars="200"/>
    </w:pPr>
  </w:style>
  <w:style w:type="paragraph" w:styleId="66">
    <w:name w:val="List 4"/>
    <w:basedOn w:val="1"/>
    <w:autoRedefine/>
    <w:qFormat/>
    <w:uiPriority w:val="0"/>
    <w:pPr>
      <w:ind w:left="100" w:leftChars="600" w:hanging="200" w:hangingChars="200"/>
    </w:pPr>
  </w:style>
  <w:style w:type="paragraph" w:styleId="67">
    <w:name w:val="List 5"/>
    <w:basedOn w:val="1"/>
    <w:autoRedefine/>
    <w:qFormat/>
    <w:uiPriority w:val="0"/>
    <w:pPr>
      <w:ind w:left="100" w:leftChars="800" w:hanging="200" w:hangingChars="200"/>
    </w:pPr>
  </w:style>
  <w:style w:type="paragraph" w:styleId="68">
    <w:name w:val="List Bullet"/>
    <w:basedOn w:val="1"/>
    <w:autoRedefine/>
    <w:qFormat/>
    <w:uiPriority w:val="0"/>
    <w:pPr>
      <w:numPr>
        <w:ilvl w:val="0"/>
        <w:numId w:val="1"/>
      </w:numPr>
    </w:pPr>
  </w:style>
  <w:style w:type="paragraph" w:styleId="69">
    <w:name w:val="List Bullet 2"/>
    <w:basedOn w:val="1"/>
    <w:autoRedefine/>
    <w:qFormat/>
    <w:uiPriority w:val="0"/>
    <w:pPr>
      <w:numPr>
        <w:ilvl w:val="0"/>
        <w:numId w:val="2"/>
      </w:numPr>
    </w:pPr>
  </w:style>
  <w:style w:type="paragraph" w:styleId="70">
    <w:name w:val="List Bullet 3"/>
    <w:basedOn w:val="1"/>
    <w:autoRedefine/>
    <w:qFormat/>
    <w:uiPriority w:val="0"/>
    <w:pPr>
      <w:numPr>
        <w:ilvl w:val="0"/>
        <w:numId w:val="3"/>
      </w:numPr>
    </w:pPr>
  </w:style>
  <w:style w:type="paragraph" w:styleId="71">
    <w:name w:val="List Bullet 4"/>
    <w:basedOn w:val="1"/>
    <w:autoRedefine/>
    <w:qFormat/>
    <w:uiPriority w:val="0"/>
    <w:pPr>
      <w:numPr>
        <w:ilvl w:val="0"/>
        <w:numId w:val="4"/>
      </w:numPr>
    </w:pPr>
  </w:style>
  <w:style w:type="paragraph" w:styleId="72">
    <w:name w:val="List Bullet 5"/>
    <w:basedOn w:val="1"/>
    <w:autoRedefine/>
    <w:qFormat/>
    <w:uiPriority w:val="0"/>
    <w:pPr>
      <w:numPr>
        <w:ilvl w:val="0"/>
        <w:numId w:val="5"/>
      </w:numPr>
    </w:pPr>
  </w:style>
  <w:style w:type="paragraph" w:styleId="73">
    <w:name w:val="List Continue"/>
    <w:basedOn w:val="1"/>
    <w:autoRedefine/>
    <w:qFormat/>
    <w:uiPriority w:val="0"/>
    <w:pPr>
      <w:spacing w:after="120"/>
      <w:ind w:left="420" w:leftChars="200"/>
    </w:pPr>
  </w:style>
  <w:style w:type="paragraph" w:styleId="74">
    <w:name w:val="List Continue 2"/>
    <w:basedOn w:val="1"/>
    <w:autoRedefine/>
    <w:qFormat/>
    <w:uiPriority w:val="0"/>
    <w:pPr>
      <w:spacing w:after="120"/>
      <w:ind w:left="840" w:leftChars="400"/>
    </w:pPr>
  </w:style>
  <w:style w:type="paragraph" w:styleId="75">
    <w:name w:val="List Continue 3"/>
    <w:basedOn w:val="1"/>
    <w:autoRedefine/>
    <w:qFormat/>
    <w:uiPriority w:val="0"/>
    <w:pPr>
      <w:spacing w:after="120"/>
      <w:ind w:left="1260" w:leftChars="600"/>
    </w:pPr>
  </w:style>
  <w:style w:type="paragraph" w:styleId="76">
    <w:name w:val="List Continue 4"/>
    <w:basedOn w:val="1"/>
    <w:autoRedefine/>
    <w:qFormat/>
    <w:uiPriority w:val="0"/>
    <w:pPr>
      <w:spacing w:after="120"/>
      <w:ind w:left="1680" w:leftChars="800"/>
    </w:pPr>
  </w:style>
  <w:style w:type="paragraph" w:styleId="77">
    <w:name w:val="List Continue 5"/>
    <w:basedOn w:val="1"/>
    <w:autoRedefine/>
    <w:qFormat/>
    <w:uiPriority w:val="0"/>
    <w:pPr>
      <w:spacing w:after="120"/>
      <w:ind w:left="2100" w:leftChars="1000"/>
    </w:pPr>
  </w:style>
  <w:style w:type="paragraph" w:styleId="78">
    <w:name w:val="List Number"/>
    <w:basedOn w:val="1"/>
    <w:autoRedefine/>
    <w:qFormat/>
    <w:uiPriority w:val="0"/>
    <w:pPr>
      <w:numPr>
        <w:ilvl w:val="0"/>
        <w:numId w:val="6"/>
      </w:numPr>
    </w:pPr>
  </w:style>
  <w:style w:type="paragraph" w:styleId="79">
    <w:name w:val="List Number 2"/>
    <w:basedOn w:val="1"/>
    <w:autoRedefine/>
    <w:qFormat/>
    <w:uiPriority w:val="0"/>
    <w:pPr>
      <w:numPr>
        <w:ilvl w:val="0"/>
        <w:numId w:val="7"/>
      </w:numPr>
    </w:pPr>
  </w:style>
  <w:style w:type="paragraph" w:styleId="80">
    <w:name w:val="List Number 3"/>
    <w:basedOn w:val="1"/>
    <w:autoRedefine/>
    <w:qFormat/>
    <w:uiPriority w:val="0"/>
    <w:pPr>
      <w:numPr>
        <w:ilvl w:val="0"/>
        <w:numId w:val="8"/>
      </w:numPr>
    </w:pPr>
  </w:style>
  <w:style w:type="paragraph" w:styleId="81">
    <w:name w:val="List Number 4"/>
    <w:basedOn w:val="1"/>
    <w:autoRedefine/>
    <w:qFormat/>
    <w:uiPriority w:val="0"/>
    <w:pPr>
      <w:numPr>
        <w:ilvl w:val="0"/>
        <w:numId w:val="9"/>
      </w:numPr>
    </w:pPr>
  </w:style>
  <w:style w:type="paragraph" w:styleId="82">
    <w:name w:val="List Number 5"/>
    <w:basedOn w:val="1"/>
    <w:autoRedefine/>
    <w:qFormat/>
    <w:uiPriority w:val="0"/>
    <w:pPr>
      <w:numPr>
        <w:ilvl w:val="0"/>
        <w:numId w:val="10"/>
      </w:numPr>
    </w:pPr>
  </w:style>
  <w:style w:type="paragraph" w:styleId="83">
    <w:name w:val="macro"/>
    <w:autoRedefine/>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autoRedefine/>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autoRedefine/>
    <w:qFormat/>
    <w:uiPriority w:val="0"/>
    <w:rPr>
      <w:sz w:val="24"/>
      <w:szCs w:val="24"/>
    </w:rPr>
  </w:style>
  <w:style w:type="paragraph" w:styleId="86">
    <w:name w:val="Normal Indent"/>
    <w:basedOn w:val="1"/>
    <w:autoRedefine/>
    <w:qFormat/>
    <w:uiPriority w:val="0"/>
    <w:pPr>
      <w:ind w:firstLine="420" w:firstLineChars="200"/>
    </w:pPr>
  </w:style>
  <w:style w:type="paragraph" w:styleId="87">
    <w:name w:val="Note Heading"/>
    <w:basedOn w:val="1"/>
    <w:next w:val="1"/>
    <w:autoRedefine/>
    <w:qFormat/>
    <w:uiPriority w:val="0"/>
    <w:pPr>
      <w:jc w:val="center"/>
    </w:pPr>
  </w:style>
  <w:style w:type="character" w:styleId="88">
    <w:name w:val="page number"/>
    <w:basedOn w:val="11"/>
    <w:autoRedefine/>
    <w:qFormat/>
    <w:uiPriority w:val="0"/>
  </w:style>
  <w:style w:type="paragraph" w:styleId="89">
    <w:name w:val="Plain Text"/>
    <w:basedOn w:val="1"/>
    <w:autoRedefine/>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autoRedefine/>
    <w:qFormat/>
    <w:uiPriority w:val="0"/>
    <w:pPr>
      <w:ind w:left="100" w:leftChars="2100"/>
    </w:pPr>
  </w:style>
  <w:style w:type="character" w:styleId="92">
    <w:name w:val="Strong"/>
    <w:basedOn w:val="11"/>
    <w:autoRedefine/>
    <w:qFormat/>
    <w:uiPriority w:val="0"/>
    <w:rPr>
      <w:b/>
      <w:bCs/>
    </w:rPr>
  </w:style>
  <w:style w:type="paragraph" w:styleId="93">
    <w:name w:val="Subtitle"/>
    <w:basedOn w:val="1"/>
    <w:autoRedefine/>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autoRedefine/>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autoRedefine/>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autoRedefine/>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autoRedefine/>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autoRedefine/>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autoRedefine/>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autoRedefine/>
    <w:qFormat/>
    <w:uiPriority w:val="0"/>
    <w:pPr>
      <w:spacing w:before="240" w:after="60"/>
      <w:jc w:val="center"/>
      <w:outlineLvl w:val="0"/>
    </w:pPr>
    <w:rPr>
      <w:rFonts w:ascii="Arial" w:hAnsi="Arial" w:cs="Arial"/>
      <w:b/>
      <w:bCs/>
      <w:sz w:val="32"/>
      <w:szCs w:val="32"/>
    </w:rPr>
  </w:style>
  <w:style w:type="paragraph" w:styleId="141">
    <w:name w:val="toa heading"/>
    <w:basedOn w:val="1"/>
    <w:next w:val="1"/>
    <w:autoRedefine/>
    <w:qFormat/>
    <w:uiPriority w:val="0"/>
    <w:pPr>
      <w:spacing w:before="120"/>
    </w:pPr>
    <w:rPr>
      <w:rFonts w:ascii="Arial" w:hAnsi="Arial" w:cs="Arial"/>
      <w:sz w:val="24"/>
      <w:szCs w:val="24"/>
    </w:rPr>
  </w:style>
  <w:style w:type="paragraph" w:styleId="142">
    <w:name w:val="toc 1"/>
    <w:basedOn w:val="1"/>
    <w:next w:val="1"/>
    <w:autoRedefine/>
    <w:qFormat/>
    <w:uiPriority w:val="0"/>
  </w:style>
  <w:style w:type="paragraph" w:styleId="143">
    <w:name w:val="toc 2"/>
    <w:basedOn w:val="1"/>
    <w:next w:val="1"/>
    <w:autoRedefine/>
    <w:qFormat/>
    <w:uiPriority w:val="0"/>
    <w:pPr>
      <w:ind w:left="420" w:leftChars="200"/>
    </w:pPr>
  </w:style>
  <w:style w:type="paragraph" w:styleId="144">
    <w:name w:val="toc 3"/>
    <w:basedOn w:val="1"/>
    <w:next w:val="1"/>
    <w:autoRedefine/>
    <w:qFormat/>
    <w:uiPriority w:val="0"/>
    <w:pPr>
      <w:ind w:left="840" w:leftChars="400"/>
    </w:pPr>
  </w:style>
  <w:style w:type="paragraph" w:styleId="145">
    <w:name w:val="toc 4"/>
    <w:basedOn w:val="1"/>
    <w:next w:val="1"/>
    <w:autoRedefine/>
    <w:qFormat/>
    <w:uiPriority w:val="0"/>
    <w:pPr>
      <w:ind w:left="1260" w:leftChars="600"/>
    </w:pPr>
  </w:style>
  <w:style w:type="paragraph" w:styleId="146">
    <w:name w:val="toc 5"/>
    <w:basedOn w:val="1"/>
    <w:next w:val="1"/>
    <w:autoRedefine/>
    <w:qFormat/>
    <w:uiPriority w:val="0"/>
    <w:pPr>
      <w:ind w:left="1680" w:leftChars="800"/>
    </w:pPr>
  </w:style>
  <w:style w:type="paragraph" w:styleId="147">
    <w:name w:val="toc 6"/>
    <w:basedOn w:val="1"/>
    <w:next w:val="1"/>
    <w:autoRedefine/>
    <w:qFormat/>
    <w:uiPriority w:val="0"/>
    <w:pPr>
      <w:ind w:left="2100" w:leftChars="1000"/>
    </w:pPr>
  </w:style>
  <w:style w:type="paragraph" w:styleId="148">
    <w:name w:val="toc 7"/>
    <w:basedOn w:val="1"/>
    <w:next w:val="1"/>
    <w:autoRedefine/>
    <w:qFormat/>
    <w:uiPriority w:val="0"/>
    <w:pPr>
      <w:ind w:left="2520" w:leftChars="1200"/>
    </w:pPr>
  </w:style>
  <w:style w:type="paragraph" w:styleId="149">
    <w:name w:val="toc 8"/>
    <w:basedOn w:val="1"/>
    <w:next w:val="1"/>
    <w:autoRedefine/>
    <w:qFormat/>
    <w:uiPriority w:val="0"/>
    <w:pPr>
      <w:ind w:left="2940" w:leftChars="1400"/>
    </w:pPr>
  </w:style>
  <w:style w:type="paragraph" w:styleId="150">
    <w:name w:val="toc 9"/>
    <w:basedOn w:val="1"/>
    <w:next w:val="1"/>
    <w:autoRedefine/>
    <w:qFormat/>
    <w:uiPriority w:val="0"/>
    <w:pPr>
      <w:ind w:left="3360" w:leftChars="1600"/>
    </w:pPr>
  </w:style>
  <w:style w:type="table" w:styleId="151">
    <w:name w:val="Light Shading"/>
    <w:basedOn w:val="12"/>
    <w:autoRedefine/>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autoRedefine/>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autoRedefine/>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autoRedefine/>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autoRedefine/>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autoRedefine/>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autoRedefine/>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autoRedefine/>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autoRedefine/>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autoRedefine/>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autoRedefine/>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autoRedefine/>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autoRedefine/>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autoRedefine/>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autoRedefine/>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autoRedefine/>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autoRedefine/>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autoRedefine/>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autoRedefine/>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autoRedefine/>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autoRedefine/>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autoRedefine/>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autoRedefine/>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autoRedefine/>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autoRedefine/>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autoRedefine/>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autoRedefine/>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autoRedefine/>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autoRedefine/>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autoRedefine/>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autoRedefine/>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autoRedefine/>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autoRedefine/>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autoRedefine/>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autoRedefine/>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autoRedefine/>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autoRedefine/>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autoRedefine/>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autoRedefine/>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autoRedefine/>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autoRedefine/>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autoRedefine/>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autoRedefine/>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autoRedefine/>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autoRedefine/>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autoRedefine/>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autoRedefine/>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autoRedefine/>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autoRedefine/>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autoRedefine/>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autoRedefine/>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autoRedefine/>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autoRedefine/>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autoRedefine/>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autoRedefine/>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autoRedefine/>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autoRedefine/>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autoRedefine/>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autoRedefine/>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autoRedefine/>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autoRedefine/>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autoRedefine/>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autoRedefine/>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autoRedefine/>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autoRedefine/>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autoRedefine/>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autoRedefine/>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autoRedefine/>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autoRedefine/>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autoRedefine/>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autoRedefine/>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autoRedefine/>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autoRedefine/>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autoRedefine/>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autoRedefine/>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autoRedefine/>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autoRedefine/>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autoRedefine/>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autoRedefine/>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autoRedefine/>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Judul"/>
    <w:basedOn w:val="1"/>
    <w:autoRedefine/>
    <w:qFormat/>
    <w:uiPriority w:val="0"/>
    <w:pPr>
      <w:spacing w:after="60" w:line="15" w:lineRule="atLeast"/>
    </w:pPr>
    <w:rPr>
      <w:rFonts w:ascii="Times" w:hAnsi="Times" w:eastAsia="Times" w:cs="Times"/>
      <w:color w:val="000000"/>
      <w:sz w:val="24"/>
      <w:szCs w:val="24"/>
      <w:u w:val="none"/>
      <w:lang w:bidi="ar"/>
    </w:rPr>
  </w:style>
  <w:style w:type="paragraph" w:customStyle="1" w:styleId="250">
    <w:name w:val="Sub Judul"/>
    <w:basedOn w:val="1"/>
    <w:next w:val="3"/>
    <w:autoRedefine/>
    <w:qFormat/>
    <w:uiPriority w:val="0"/>
    <w:pPr>
      <w:spacing w:after="320" w:line="15" w:lineRule="atLeast"/>
    </w:pPr>
    <w:rPr>
      <w:rFonts w:ascii="Times" w:hAnsi="Times" w:eastAsia="Times" w:cs="Times"/>
      <w:color w:val="000000"/>
      <w:sz w:val="24"/>
      <w:szCs w:val="24"/>
      <w:u w:val="none"/>
      <w:lang w:bidi="ar"/>
    </w:rPr>
  </w:style>
  <w:style w:type="paragraph" w:styleId="251">
    <w:name w:val="List Paragraph"/>
    <w:basedOn w:val="1"/>
    <w:autoRedefine/>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0" Type="http://schemas.openxmlformats.org/officeDocument/2006/relationships/fontTable" Target="fontTable.xml"/><Relationship Id="rId6" Type="http://schemas.openxmlformats.org/officeDocument/2006/relationships/image" Target="media/image2.png"/><Relationship Id="rId59" Type="http://schemas.openxmlformats.org/officeDocument/2006/relationships/numbering" Target="numbering.xml"/><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oleObject" Target="embeddings/oleObject1.bin"/><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476</Words>
  <Characters>2944</Characters>
  <Lines>1</Lines>
  <Paragraphs>1</Paragraphs>
  <TotalTime>41</TotalTime>
  <ScaleCrop>false</ScaleCrop>
  <LinksUpToDate>false</LinksUpToDate>
  <CharactersWithSpaces>3404</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2023-10-03T10:10:00Z</dcterms:created>
  <dc:creator>M. Zidna Billah Faza</dc:creator>
  <cp:lastModifiedBy>M. Zidna Billah Faza</cp:lastModifiedBy>
  <cp:lastPrinted>2024-04-05T02:43:00Z</cp:lastPrinted>
  <dcterms:modified xsi:type="dcterms:W3CDTF">2024-05-06T12:26:49Z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2057-12.2.0.16731</vt:lpwstr>
  </property>
  <property fmtid="{D5CDD505-2E9C-101B-9397-08002B2CF9AE}" pid="3" name="ICV">
    <vt:lpwstr>31851FE7A436401B8B9ED9730C09D55F_13</vt:lpwstr>
  </property>
</Properties>
</file>