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US"/>
        </w:rPr>
        <w:t>PRAKTIKUM</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PRAKTIKUM BASIS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sz w:val="24"/>
          <w:szCs w:val="24"/>
        </w:rPr>
        <w:t xml:space="preserve">Dosen Pengampu : </w:t>
      </w:r>
      <w:r>
        <w:rPr>
          <w:rFonts w:hint="default" w:ascii="Times New Roman" w:hAnsi="Times New Roman" w:cs="Times New Roman"/>
          <w:sz w:val="24"/>
          <w:szCs w:val="24"/>
          <w:lang w:val="en-US"/>
        </w:rPr>
        <w:t>Farid Angga Pribadi</w:t>
      </w:r>
      <w:r>
        <w:rPr>
          <w:rFonts w:hint="default" w:ascii="Times New Roman" w:hAnsi="Times New Roman" w:cs="Times New Roman"/>
          <w:sz w:val="24"/>
          <w:szCs w:val="24"/>
        </w:rPr>
        <w:t>, S.</w:t>
      </w:r>
      <w:r>
        <w:rPr>
          <w:rFonts w:hint="default" w:ascii="Times New Roman" w:hAnsi="Times New Roman" w:cs="Times New Roman"/>
          <w:sz w:val="24"/>
          <w:szCs w:val="24"/>
          <w:lang w:val="en-US"/>
        </w:rPr>
        <w:t>Kom</w:t>
      </w:r>
      <w:r>
        <w:rPr>
          <w:rFonts w:hint="default" w:ascii="Times New Roman" w:hAnsi="Times New Roman" w:cs="Times New Roman"/>
          <w:sz w:val="24"/>
          <w:szCs w:val="24"/>
        </w:rPr>
        <w:t>, M.</w:t>
      </w:r>
      <w:r>
        <w:rPr>
          <w:rFonts w:hint="default" w:ascii="Times New Roman" w:hAnsi="Times New Roman" w:cs="Times New Roman"/>
          <w:sz w:val="24"/>
          <w:szCs w:val="24"/>
          <w:lang w:val="en-US"/>
        </w:rPr>
        <w:t>Kom.</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PERTEMUAN -</w:t>
      </w:r>
      <w:r>
        <w:rPr>
          <w:rFonts w:hint="default" w:ascii="Times New Roman" w:hAnsi="Times New Roman" w:cs="Times New Roman"/>
          <w:b/>
          <w:bCs/>
          <w:sz w:val="24"/>
          <w:szCs w:val="24"/>
          <w:lang w:val="en-GB"/>
        </w:rPr>
        <w:t xml:space="preserve"> 12</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pP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US"/>
        </w:rPr>
        <w:t>Praktikum</w:t>
      </w:r>
      <w:r>
        <w:rPr>
          <w:rFonts w:hint="default" w:ascii="Times New Roman" w:hAnsi="Times New Roman" w:cs="Times New Roman"/>
          <w:b/>
          <w:bCs/>
          <w:sz w:val="24"/>
          <w:szCs w:val="24"/>
          <w:lang w:val="en-GB"/>
        </w:rPr>
        <w:t xml:space="preserve"> 1</w:t>
      </w:r>
    </w:p>
    <w:p>
      <w:pPr>
        <w:jc w:val="both"/>
        <w:rPr>
          <w:rFonts w:hint="default" w:ascii="Times New Roman" w:hAnsi="Times New Roman" w:cs="Times New Roman"/>
          <w:b w:val="0"/>
          <w:bCs w:val="0"/>
          <w:sz w:val="24"/>
          <w:szCs w:val="24"/>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Studi kasus yang digunakan sama dengan jobsheet DML dengan skema/model relasional/EER diagram dari database berikut.</w:t>
      </w:r>
    </w:p>
    <w:p>
      <w:pPr>
        <w:numPr>
          <w:ilvl w:val="0"/>
          <w:numId w:val="0"/>
        </w:numPr>
        <w:ind w:leftChars="0"/>
        <w:jc w:val="both"/>
        <w:rPr>
          <w:rFonts w:hint="default" w:ascii="Times New Roman" w:hAnsi="Times New Roman"/>
          <w:b w:val="0"/>
          <w:bCs w:val="0"/>
          <w:sz w:val="24"/>
          <w:szCs w:val="24"/>
          <w:lang w:val="en-GB"/>
        </w:rPr>
      </w:pPr>
      <w:r>
        <w:object>
          <v:shape id="_x0000_i1025" o:spt="75" type="#_x0000_t75" style="height:266.4pt;width:473.4pt;" o:ole="t" filled="f" o:preferrelative="t" stroked="f" coordsize="21600,21600">
            <v:path/>
            <v:fill on="f" focussize="0,0"/>
            <v:stroke on="f" joinstyle="miter"/>
            <v:imagedata r:id="rId6" o:title=""/>
            <o:lock v:ext="edit" aspectratio="t"/>
            <w10:wrap type="none"/>
            <w10:anchorlock/>
          </v:shape>
          <o:OLEObject Type="Embed" ProgID="PBrush" ShapeID="_x0000_i1025" DrawAspect="Content" ObjectID="_1468075725" r:id="rId5">
            <o:LockedField>false</o:LockedField>
          </o:OLEObject>
        </w:object>
      </w: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Skema tersebut adalah skema database pada sebuah sistem informasi penjadwalan di jurusan Teknologi Informasi. Sesuai dengan percobaan pada jobsheet DML. Hapuslah tabel mahasiswa pada database jadwal_perkuliahan dengan menggunakan perintah DROP TABLE, sehingga menghasilkan record keseluruhan tabel sebagai berikut (record tidak harus sama persis dengan tampilan ini):</w:t>
      </w:r>
    </w:p>
    <w:p>
      <w:pPr>
        <w:numPr>
          <w:ilvl w:val="0"/>
          <w:numId w:val="0"/>
        </w:numPr>
        <w:ind w:leftChars="0"/>
        <w:jc w:val="both"/>
        <w:rPr>
          <w:rFonts w:hint="default" w:ascii="Times New Roman" w:hAnsi="Times New Roman"/>
          <w:b w:val="0"/>
          <w:bCs w:val="0"/>
          <w:sz w:val="24"/>
          <w:szCs w:val="24"/>
          <w:lang w:val="en-GB"/>
        </w:rPr>
      </w:pPr>
    </w:p>
    <w:p>
      <w:pPr>
        <w:numPr>
          <w:ilvl w:val="0"/>
          <w:numId w:val="0"/>
        </w:numPr>
        <w:ind w:leftChars="0"/>
        <w:jc w:val="both"/>
      </w:pPr>
      <w:r>
        <w:drawing>
          <wp:inline distT="0" distB="0" distL="114300" distR="114300">
            <wp:extent cx="5266690" cy="2739390"/>
            <wp:effectExtent l="0" t="0" r="10160" b="38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7"/>
                    <a:stretch>
                      <a:fillRect/>
                    </a:stretch>
                  </pic:blipFill>
                  <pic:spPr>
                    <a:xfrm>
                      <a:off x="0" y="0"/>
                      <a:ext cx="5266690" cy="273939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en-GB"/>
        </w:rPr>
      </w:pPr>
    </w:p>
    <w:p>
      <w:pPr>
        <w:numPr>
          <w:ilvl w:val="0"/>
          <w:numId w:val="0"/>
        </w:numPr>
        <w:ind w:leftChars="0"/>
        <w:jc w:val="both"/>
      </w:pPr>
      <w:r>
        <w:drawing>
          <wp:inline distT="0" distB="0" distL="114300" distR="114300">
            <wp:extent cx="4438650" cy="146685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8"/>
                    <a:stretch>
                      <a:fillRect/>
                    </a:stretch>
                  </pic:blipFill>
                  <pic:spPr>
                    <a:xfrm>
                      <a:off x="0" y="0"/>
                      <a:ext cx="4438650" cy="146685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r>
        <w:drawing>
          <wp:inline distT="0" distB="0" distL="114300" distR="114300">
            <wp:extent cx="4495800" cy="2905125"/>
            <wp:effectExtent l="0" t="0" r="0"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9"/>
                    <a:stretch>
                      <a:fillRect/>
                    </a:stretch>
                  </pic:blipFill>
                  <pic:spPr>
                    <a:xfrm>
                      <a:off x="0" y="0"/>
                      <a:ext cx="4495800" cy="290512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r>
        <w:drawing>
          <wp:inline distT="0" distB="0" distL="114300" distR="114300">
            <wp:extent cx="5270500" cy="4067810"/>
            <wp:effectExtent l="0" t="0" r="6350" b="889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0"/>
                    <a:stretch>
                      <a:fillRect/>
                    </a:stretch>
                  </pic:blipFill>
                  <pic:spPr>
                    <a:xfrm>
                      <a:off x="0" y="0"/>
                      <a:ext cx="5270500" cy="406781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4410075" cy="2466975"/>
            <wp:effectExtent l="0" t="0" r="9525"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a:stretch>
                      <a:fillRect/>
                    </a:stretch>
                  </pic:blipFill>
                  <pic:spPr>
                    <a:xfrm>
                      <a:off x="0" y="0"/>
                      <a:ext cx="4410075" cy="246697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r>
        <w:drawing>
          <wp:inline distT="0" distB="0" distL="114300" distR="114300">
            <wp:extent cx="5019675" cy="4562475"/>
            <wp:effectExtent l="0" t="0" r="9525"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2"/>
                    <a:stretch>
                      <a:fillRect/>
                    </a:stretch>
                  </pic:blipFill>
                  <pic:spPr>
                    <a:xfrm>
                      <a:off x="0" y="0"/>
                      <a:ext cx="5019675" cy="4562475"/>
                    </a:xfrm>
                    <a:prstGeom prst="rect">
                      <a:avLst/>
                    </a:prstGeom>
                    <a:noFill/>
                    <a:ln>
                      <a:noFill/>
                    </a:ln>
                  </pic:spPr>
                </pic:pic>
              </a:graphicData>
            </a:graphic>
          </wp:inline>
        </w:drawing>
      </w:r>
    </w:p>
    <w:p>
      <w:pPr>
        <w:numPr>
          <w:ilvl w:val="0"/>
          <w:numId w:val="0"/>
        </w:numPr>
        <w:ind w:leftChars="0"/>
        <w:jc w:val="both"/>
        <w:rPr>
          <w:rFonts w:hint="default"/>
          <w:lang w:val="en-GB"/>
        </w:rPr>
      </w:pPr>
    </w:p>
    <w:p>
      <w:pPr>
        <w:numPr>
          <w:ilvl w:val="0"/>
          <w:numId w:val="0"/>
        </w:numPr>
        <w:ind w:leftChars="0"/>
        <w:jc w:val="both"/>
      </w:pPr>
      <w:r>
        <w:drawing>
          <wp:inline distT="0" distB="0" distL="114300" distR="114300">
            <wp:extent cx="5114925" cy="40195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5114925" cy="401955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en-GB"/>
        </w:rPr>
      </w:pPr>
      <w:r>
        <w:drawing>
          <wp:inline distT="0" distB="0" distL="114300" distR="114300">
            <wp:extent cx="4171950" cy="3324225"/>
            <wp:effectExtent l="0" t="0" r="0" b="952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4171950" cy="3324225"/>
                    </a:xfrm>
                    <a:prstGeom prst="rect">
                      <a:avLst/>
                    </a:prstGeom>
                    <a:noFill/>
                    <a:ln>
                      <a:noFill/>
                    </a:ln>
                  </pic:spPr>
                </pic:pic>
              </a:graphicData>
            </a:graphic>
          </wp:inline>
        </w:drawing>
      </w:r>
    </w:p>
    <w:p>
      <w:pPr>
        <w:numPr>
          <w:ilvl w:val="0"/>
          <w:numId w:val="0"/>
        </w:numPr>
        <w:ind w:leftChars="0"/>
        <w:jc w:val="both"/>
        <w:rPr>
          <w:rFonts w:hint="default"/>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Setelah selesai membuat database diatas, lanjutkan ke Praktikum – Bagian 2.</w:t>
      </w:r>
    </w:p>
    <w:p>
      <w:pPr>
        <w:numPr>
          <w:ilvl w:val="0"/>
          <w:numId w:val="0"/>
        </w:numPr>
        <w:ind w:leftChars="0"/>
        <w:jc w:val="both"/>
        <w:rPr>
          <w:rFonts w:hint="default" w:ascii="Times New Roman" w:hAnsi="Times New Roman"/>
          <w:b w:val="0"/>
          <w:bCs w:val="0"/>
          <w:sz w:val="24"/>
          <w:szCs w:val="24"/>
          <w:lang w:val="en-GB"/>
        </w:rPr>
      </w:pPr>
    </w:p>
    <w:p>
      <w:pPr>
        <w:numPr>
          <w:ilvl w:val="0"/>
          <w:numId w:val="0"/>
        </w:numPr>
        <w:ind w:leftChars="0"/>
        <w:jc w:val="both"/>
        <w:rPr>
          <w:rFonts w:hint="default" w:ascii="Times New Roman" w:hAnsi="Times New Roman"/>
          <w:b w:val="0"/>
          <w:bCs w:val="0"/>
          <w:sz w:val="24"/>
          <w:szCs w:val="24"/>
          <w:lang w:val="en-GB"/>
        </w:rPr>
      </w:pPr>
    </w:p>
    <w:p>
      <w:pPr>
        <w:rPr>
          <w:rFonts w:hint="default" w:ascii="Times New Roman" w:hAnsi="Times New Roman"/>
          <w:b/>
          <w:bCs/>
          <w:sz w:val="24"/>
          <w:szCs w:val="24"/>
          <w:lang w:val="en-GB"/>
        </w:rPr>
      </w:pPr>
      <w:r>
        <w:rPr>
          <w:rFonts w:hint="default" w:ascii="Times New Roman" w:hAnsi="Times New Roman"/>
          <w:b/>
          <w:bCs/>
          <w:sz w:val="24"/>
          <w:szCs w:val="24"/>
          <w:lang w:val="en-GB"/>
        </w:rPr>
        <w:br w:type="page"/>
      </w:r>
    </w:p>
    <w:p>
      <w:pPr>
        <w:rPr>
          <w:rFonts w:hint="default" w:ascii="Times New Roman" w:hAnsi="Times New Roman"/>
          <w:b w:val="0"/>
          <w:bCs w:val="0"/>
          <w:sz w:val="24"/>
          <w:szCs w:val="24"/>
          <w:lang w:val="en-GB"/>
        </w:rPr>
      </w:pPr>
      <w:r>
        <w:rPr>
          <w:rFonts w:hint="default" w:ascii="Times New Roman" w:hAnsi="Times New Roman"/>
          <w:b/>
          <w:bCs/>
          <w:sz w:val="24"/>
          <w:szCs w:val="24"/>
          <w:lang w:val="en-GB"/>
        </w:rPr>
        <w:t>Praktikum 2</w:t>
      </w:r>
    </w:p>
    <w:p>
      <w:pPr>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baris dengan suatu kondisi tertentu, digunakan statement SELECT dengan WHERE. Eksekusi SQL berikut untuk menampilkan (record) pada tabel Ruang yang memiliki kolom nama_ruang = LKJ1.</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2057400" cy="7905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5"/>
                    <a:stretch>
                      <a:fillRect/>
                    </a:stretch>
                  </pic:blipFill>
                  <pic:spPr>
                    <a:xfrm>
                      <a:off x="0" y="0"/>
                      <a:ext cx="2057400" cy="79057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2571750" cy="733425"/>
            <wp:effectExtent l="0" t="0" r="0" b="952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6"/>
                    <a:stretch>
                      <a:fillRect/>
                    </a:stretch>
                  </pic:blipFill>
                  <pic:spPr>
                    <a:xfrm>
                      <a:off x="0" y="0"/>
                      <a:ext cx="2571750" cy="73342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data dengan eliminasi data yang sama (duplicate), digunakan statement SELECT dengan DISTINCT. Eksekusi SQL berikut untuk menampilkan kolom kode_hari dari tabel jadwal yang bernilai tidak sama.</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1971675" cy="685800"/>
            <wp:effectExtent l="0" t="0" r="952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7"/>
                    <a:stretch>
                      <a:fillRect/>
                    </a:stretch>
                  </pic:blipFill>
                  <pic:spPr>
                    <a:xfrm>
                      <a:off x="0" y="0"/>
                      <a:ext cx="1971675" cy="6858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1000125" cy="2019300"/>
            <wp:effectExtent l="0" t="0" r="952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8"/>
                    <a:stretch>
                      <a:fillRect/>
                    </a:stretch>
                  </pic:blipFill>
                  <pic:spPr>
                    <a:xfrm>
                      <a:off x="0" y="0"/>
                      <a:ext cx="1000125" cy="201930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data yang spesifik digunakan statement SELECT dengan IN. Eksekusi SQL berikut untuk menampilkan kolom kode_ruang, nama_ruang dan deskripsi_ruang dari tabel ruang yang memiliki nama_ruang RT01 atau RT10.</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2809875" cy="752475"/>
            <wp:effectExtent l="0" t="0" r="9525" b="952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9"/>
                    <a:stretch>
                      <a:fillRect/>
                    </a:stretch>
                  </pic:blipFill>
                  <pic:spPr>
                    <a:xfrm>
                      <a:off x="0" y="0"/>
                      <a:ext cx="2809875" cy="75247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3390900" cy="1085850"/>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0"/>
                    <a:stretch>
                      <a:fillRect/>
                    </a:stretch>
                  </pic:blipFill>
                  <pic:spPr>
                    <a:xfrm>
                      <a:off x="0" y="0"/>
                      <a:ext cx="3390900" cy="108585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data pada jarak (range) tertentu digunakan statement SELECT dengan BETWEEN. Eksekusi SQL berikut untuk menampilkan kolom kode_ruang dan nama_ruang dan deskripsi_ruang dari tabel ruang yang memiliki kode_ruang antara 0501 dan 0508.</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2085975" cy="1000125"/>
            <wp:effectExtent l="0" t="0" r="9525" b="9525"/>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1"/>
                    <a:stretch>
                      <a:fillRect/>
                    </a:stretch>
                  </pic:blipFill>
                  <pic:spPr>
                    <a:xfrm>
                      <a:off x="0" y="0"/>
                      <a:ext cx="2085975" cy="100012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3705225" cy="2933700"/>
            <wp:effectExtent l="0" t="0" r="9525"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2"/>
                    <a:stretch>
                      <a:fillRect/>
                    </a:stretch>
                  </pic:blipFill>
                  <pic:spPr>
                    <a:xfrm>
                      <a:off x="0" y="0"/>
                      <a:ext cx="3705225" cy="293370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data yang memiliki kemiripan dengan keyword yang diinginkan digunakan SELECT dengan LIKE. Eksekusi SQL berikut untuk menampilkan kolom kode_dosen, dan nama_dosen, pada tabel dosen yang memiliki nama dengan huruf awal ‘E’.</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2047875" cy="771525"/>
            <wp:effectExtent l="0" t="0" r="9525" b="952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3"/>
                    <a:stretch>
                      <a:fillRect/>
                    </a:stretch>
                  </pic:blipFill>
                  <pic:spPr>
                    <a:xfrm>
                      <a:off x="0" y="0"/>
                      <a:ext cx="2047875" cy="77152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2790825" cy="1676400"/>
            <wp:effectExtent l="0" t="0" r="9525"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4"/>
                    <a:stretch>
                      <a:fillRect/>
                    </a:stretch>
                  </pic:blipFill>
                  <pic:spPr>
                    <a:xfrm>
                      <a:off x="0" y="0"/>
                      <a:ext cx="2790825" cy="167640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susunan data dalam bentuk grup, digunakan SELECT dengan GROUP BY. Eksekusi SQL berikut untuk menampilkan kolom kode_dosen, kode_mk, kode_ruang dan kode_hari pada tabel jadwal yang dikelompokkan berdasarkan kode_hari.</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3695700" cy="762000"/>
            <wp:effectExtent l="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5"/>
                    <a:stretch>
                      <a:fillRect/>
                    </a:stretch>
                  </pic:blipFill>
                  <pic:spPr>
                    <a:xfrm>
                      <a:off x="0" y="0"/>
                      <a:ext cx="3695700" cy="7620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3867150" cy="1971675"/>
            <wp:effectExtent l="0" t="0" r="0" b="9525"/>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6"/>
                    <a:stretch>
                      <a:fillRect/>
                    </a:stretch>
                  </pic:blipFill>
                  <pic:spPr>
                    <a:xfrm>
                      <a:off x="0" y="0"/>
                      <a:ext cx="3867150" cy="197167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Untuk menampilkan baris secara spesifik dan terurut maju atau mundur, digunakan SELECT dengan ORDER BY. Eksekusi SQL berikut untuk menampilkan kolom kode_jp dan jp_mulai pada tabel jp dari jam yang paling mulai hingga berakhir. </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1838325" cy="828675"/>
            <wp:effectExtent l="0" t="0" r="9525" b="952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27"/>
                    <a:stretch>
                      <a:fillRect/>
                    </a:stretch>
                  </pic:blipFill>
                  <pic:spPr>
                    <a:xfrm>
                      <a:off x="0" y="0"/>
                      <a:ext cx="1838325" cy="82867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1933575" cy="4181475"/>
            <wp:effectExtent l="0" t="0" r="9525" b="9525"/>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28"/>
                    <a:stretch>
                      <a:fillRect/>
                    </a:stretch>
                  </pic:blipFill>
                  <pic:spPr>
                    <a:xfrm>
                      <a:off x="0" y="0"/>
                      <a:ext cx="1933575" cy="418147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data dengan kondisi dan atau atau tidak, digunakan SELECT dengan AND, OR and NOT. Eksekusi SQL berikut untuk menampilkan semua kolom pada tabel jadwal dengan kode_hari = ‘001’ dan jp_mulai = 1.</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3086100" cy="771525"/>
            <wp:effectExtent l="0" t="0" r="0" b="9525"/>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29"/>
                    <a:stretch>
                      <a:fillRect/>
                    </a:stretch>
                  </pic:blipFill>
                  <pic:spPr>
                    <a:xfrm>
                      <a:off x="0" y="0"/>
                      <a:ext cx="3086100" cy="77152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5273675" cy="4088765"/>
            <wp:effectExtent l="0" t="0" r="3175" b="6985"/>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0"/>
                    <a:stretch>
                      <a:fillRect/>
                    </a:stretch>
                  </pic:blipFill>
                  <pic:spPr>
                    <a:xfrm>
                      <a:off x="0" y="0"/>
                      <a:ext cx="5273675" cy="408876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Untuk menampilkan data dari kolom yang terlibat dalam dua tabel dapat digunakan SELECT dengan UNION. UNION secara otomatis akan menghilangkan duplikasi. Eksekusi SQL berikut untuk menampilkan kolom kode_hari yang ada di tabel hari atau jadwal. </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2000250" cy="767080"/>
            <wp:effectExtent l="0" t="0" r="0" b="1397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31"/>
                    <a:stretch>
                      <a:fillRect/>
                    </a:stretch>
                  </pic:blipFill>
                  <pic:spPr>
                    <a:xfrm>
                      <a:off x="0" y="0"/>
                      <a:ext cx="2000250" cy="76708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ascii="Times New Roman" w:hAnsi="Times New Roman"/>
          <w:b w:val="0"/>
          <w:bCs w:val="0"/>
          <w:sz w:val="24"/>
          <w:szCs w:val="24"/>
          <w:lang w:val="en-GB"/>
        </w:rPr>
      </w:pPr>
      <w:r>
        <w:drawing>
          <wp:inline distT="0" distB="0" distL="114300" distR="114300">
            <wp:extent cx="1047750" cy="2619375"/>
            <wp:effectExtent l="0" t="0" r="0" b="9525"/>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32"/>
                    <a:stretch>
                      <a:fillRect/>
                    </a:stretch>
                  </pic:blipFill>
                  <pic:spPr>
                    <a:xfrm>
                      <a:off x="0" y="0"/>
                      <a:ext cx="1047750" cy="2619375"/>
                    </a:xfrm>
                    <a:prstGeom prst="rect">
                      <a:avLst/>
                    </a:prstGeom>
                    <a:noFill/>
                    <a:ln>
                      <a:noFill/>
                    </a:ln>
                  </pic:spPr>
                </pic:pic>
              </a:graphicData>
            </a:graphic>
          </wp:inline>
        </w:drawing>
      </w: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Untuk menampilkan data dari kolom yang terlibat dalam dua tabel dapat digunakan SELECT dengan UNION ALL. UNION ALL akan menampilkan duplikasi data. Eksekusi SQL berikut untuk menampilkan kolom nik yang yang ada di tabel penugasan atau departemen. </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2609850" cy="952500"/>
            <wp:effectExtent l="0" t="0" r="0" b="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33"/>
                    <a:stretch>
                      <a:fillRect/>
                    </a:stretch>
                  </pic:blipFill>
                  <pic:spPr>
                    <a:xfrm>
                      <a:off x="0" y="0"/>
                      <a:ext cx="2609850" cy="9525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1057275" cy="5057775"/>
            <wp:effectExtent l="0" t="0" r="9525" b="9525"/>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pic:cNvPicPr>
                      <a:picLocks noChangeAspect="1"/>
                    </pic:cNvPicPr>
                  </pic:nvPicPr>
                  <pic:blipFill>
                    <a:blip r:embed="rId34"/>
                    <a:stretch>
                      <a:fillRect/>
                    </a:stretch>
                  </pic:blipFill>
                  <pic:spPr>
                    <a:xfrm>
                      <a:off x="0" y="0"/>
                      <a:ext cx="1057275" cy="5057775"/>
                    </a:xfrm>
                    <a:prstGeom prst="rect">
                      <a:avLst/>
                    </a:prstGeom>
                    <a:noFill/>
                    <a:ln>
                      <a:noFill/>
                    </a:ln>
                  </pic:spPr>
                </pic:pic>
              </a:graphicData>
            </a:graphic>
          </wp:inline>
        </w:drawing>
      </w: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rPr>
          <w:rFonts w:hint="default" w:ascii="Times New Roman" w:hAnsi="Times New Roman"/>
          <w:b/>
          <w:bCs/>
          <w:sz w:val="24"/>
          <w:szCs w:val="24"/>
          <w:lang w:val="en-GB"/>
        </w:rPr>
      </w:pPr>
      <w:r>
        <w:rPr>
          <w:rFonts w:hint="default" w:ascii="Times New Roman" w:hAnsi="Times New Roman"/>
          <w:b/>
          <w:bCs/>
          <w:sz w:val="24"/>
          <w:szCs w:val="24"/>
          <w:lang w:val="en-GB"/>
        </w:rPr>
        <w:t>Praktikum 3</w:t>
      </w:r>
    </w:p>
    <w:p>
      <w:pPr>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menampilkan data (test keanggotaan sub-query) yang berasal dari pemilihan tampilan data lain digunakan tambahan statement IN. Eksekusi SQL berikut untuk menampilkan kolom kode_dosen, kode_mk, kode_hari, jp_mulai dan jp_selesai pada tabel jadwal dimana jp_selesai adalah jp_selesai yang paling lama pada tabel jadwal.</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4438650" cy="952500"/>
            <wp:effectExtent l="0" t="0" r="0" b="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35"/>
                    <a:stretch>
                      <a:fillRect/>
                    </a:stretch>
                  </pic:blipFill>
                  <pic:spPr>
                    <a:xfrm>
                      <a:off x="0" y="0"/>
                      <a:ext cx="4438650" cy="9525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4857750" cy="5191125"/>
            <wp:effectExtent l="0" t="0" r="0" b="9525"/>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pic:cNvPicPr>
                      <a:picLocks noChangeAspect="1"/>
                    </pic:cNvPicPr>
                  </pic:nvPicPr>
                  <pic:blipFill>
                    <a:blip r:embed="rId36"/>
                    <a:stretch>
                      <a:fillRect/>
                    </a:stretch>
                  </pic:blipFill>
                  <pic:spPr>
                    <a:xfrm>
                      <a:off x="0" y="0"/>
                      <a:ext cx="4857750" cy="519112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Untuk menampilkan data (perbandingan himpunan sub-query) yang berasal dari pemilihan tampilan data lain digunakan tambahan operator. Eksekusi SQL berikut untuk menampilkan kode_dosen, kode_mk, kode_hari, jp_mulai dan jp_selesai pada tabel jadwal berdasarkan semua record kolom jp_selesai harus bernilai kurang dari jp_selesai yang dimiliki oleh jp_selesai = 6 dari tabel jadwal. </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4381500" cy="942975"/>
            <wp:effectExtent l="0" t="0" r="0" b="9525"/>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pic:cNvPicPr>
                  </pic:nvPicPr>
                  <pic:blipFill>
                    <a:blip r:embed="rId37"/>
                    <a:stretch>
                      <a:fillRect/>
                    </a:stretch>
                  </pic:blipFill>
                  <pic:spPr>
                    <a:xfrm>
                      <a:off x="0" y="0"/>
                      <a:ext cx="4381500" cy="94297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4867275" cy="5114925"/>
            <wp:effectExtent l="0" t="0" r="9525" b="9525"/>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pic:cNvPicPr>
                      <a:picLocks noChangeAspect="1"/>
                    </pic:cNvPicPr>
                  </pic:nvPicPr>
                  <pic:blipFill>
                    <a:blip r:embed="rId38"/>
                    <a:stretch>
                      <a:fillRect/>
                    </a:stretch>
                  </pic:blipFill>
                  <pic:spPr>
                    <a:xfrm>
                      <a:off x="0" y="0"/>
                      <a:ext cx="4867275" cy="511492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Setelah berhasil mengeksekusi SQL tersebut, lanjutkan ke Praktikum - Bagian 4.</w:t>
      </w: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numPr>
          <w:ilvl w:val="0"/>
          <w:numId w:val="0"/>
        </w:numPr>
        <w:ind w:leftChars="0"/>
        <w:rPr>
          <w:rFonts w:hint="default" w:ascii="Times New Roman" w:hAnsi="Times New Roman"/>
          <w:b/>
          <w:bCs/>
          <w:sz w:val="24"/>
          <w:szCs w:val="24"/>
          <w:lang w:val="en-GB"/>
        </w:rPr>
      </w:pPr>
      <w:r>
        <w:rPr>
          <w:rFonts w:hint="default" w:ascii="Times New Roman" w:hAnsi="Times New Roman"/>
          <w:b/>
          <w:bCs/>
          <w:sz w:val="24"/>
          <w:szCs w:val="24"/>
          <w:lang w:val="en-GB"/>
        </w:rPr>
        <w:t>Praktikum 4</w:t>
      </w:r>
    </w:p>
    <w:p>
      <w:pPr>
        <w:numPr>
          <w:ilvl w:val="0"/>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menghitung rata-rata, digunakan tambahan statement AVG. Eksekusi SQL berikut untuk menampilkan rata-rata durasi perkuliahan dalam satu jadwal perkuliahan sesuai kolom jp_mulai, jp_selesai dari tabel jadwal.</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2571750" cy="590550"/>
            <wp:effectExtent l="0" t="0" r="0" b="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6"/>
                    <pic:cNvPicPr>
                      <a:picLocks noChangeAspect="1"/>
                    </pic:cNvPicPr>
                  </pic:nvPicPr>
                  <pic:blipFill>
                    <a:blip r:embed="rId39"/>
                    <a:stretch>
                      <a:fillRect/>
                    </a:stretch>
                  </pic:blipFill>
                  <pic:spPr>
                    <a:xfrm>
                      <a:off x="0" y="0"/>
                      <a:ext cx="2571750" cy="59055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1781175" cy="733425"/>
            <wp:effectExtent l="0" t="0" r="9525" b="9525"/>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pic:cNvPicPr>
                      <a:picLocks noChangeAspect="1"/>
                    </pic:cNvPicPr>
                  </pic:nvPicPr>
                  <pic:blipFill>
                    <a:blip r:embed="rId40"/>
                    <a:stretch>
                      <a:fillRect/>
                    </a:stretch>
                  </pic:blipFill>
                  <pic:spPr>
                    <a:xfrm>
                      <a:off x="0" y="0"/>
                      <a:ext cx="1781175" cy="73342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menghitung nilai tertinggi, digunakan tambahan statement MAX. Eksekusi SQL berikut untuk menampilkan dimulainya jam perkuliahan yang paling siang sesuai kolom jp_mulai dari tabel jadwal.</w:t>
      </w:r>
    </w:p>
    <w:p>
      <w:pPr>
        <w:numPr>
          <w:ilvl w:val="0"/>
          <w:numId w:val="0"/>
        </w:numPr>
        <w:rPr>
          <w:rFonts w:hint="default" w:ascii="Times New Roman" w:hAnsi="Times New Roman"/>
          <w:b w:val="0"/>
          <w:bCs w:val="0"/>
          <w:sz w:val="24"/>
          <w:szCs w:val="24"/>
          <w:lang w:val="en-GB"/>
        </w:rPr>
      </w:pPr>
    </w:p>
    <w:p>
      <w:pPr>
        <w:numPr>
          <w:ilvl w:val="0"/>
          <w:numId w:val="0"/>
        </w:numPr>
      </w:pPr>
      <w:r>
        <w:drawing>
          <wp:inline distT="0" distB="0" distL="114300" distR="114300">
            <wp:extent cx="1552575" cy="571500"/>
            <wp:effectExtent l="0" t="0" r="9525" b="0"/>
            <wp:docPr id="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8"/>
                    <pic:cNvPicPr>
                      <a:picLocks noChangeAspect="1"/>
                    </pic:cNvPicPr>
                  </pic:nvPicPr>
                  <pic:blipFill>
                    <a:blip r:embed="rId41"/>
                    <a:stretch>
                      <a:fillRect/>
                    </a:stretch>
                  </pic:blipFill>
                  <pic:spPr>
                    <a:xfrm>
                      <a:off x="0" y="0"/>
                      <a:ext cx="1552575" cy="571500"/>
                    </a:xfrm>
                    <a:prstGeom prst="rect">
                      <a:avLst/>
                    </a:prstGeom>
                    <a:noFill/>
                    <a:ln>
                      <a:noFill/>
                    </a:ln>
                  </pic:spPr>
                </pic:pic>
              </a:graphicData>
            </a:graphic>
          </wp:inline>
        </w:drawing>
      </w:r>
    </w:p>
    <w:p>
      <w:pPr>
        <w:numPr>
          <w:ilvl w:val="0"/>
          <w:numId w:val="0"/>
        </w:numPr>
      </w:pPr>
    </w:p>
    <w:p>
      <w:pPr>
        <w:numPr>
          <w:ilvl w:val="0"/>
          <w:numId w:val="0"/>
        </w:numPr>
        <w:rPr>
          <w:rFonts w:hint="default"/>
          <w:lang w:val="en-GB"/>
        </w:rPr>
      </w:pPr>
      <w:r>
        <w:drawing>
          <wp:inline distT="0" distB="0" distL="114300" distR="114300">
            <wp:extent cx="1285875" cy="733425"/>
            <wp:effectExtent l="0" t="0" r="9525" b="9525"/>
            <wp:docPr id="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9"/>
                    <pic:cNvPicPr>
                      <a:picLocks noChangeAspect="1"/>
                    </pic:cNvPicPr>
                  </pic:nvPicPr>
                  <pic:blipFill>
                    <a:blip r:embed="rId42"/>
                    <a:stretch>
                      <a:fillRect/>
                    </a:stretch>
                  </pic:blipFill>
                  <pic:spPr>
                    <a:xfrm>
                      <a:off x="0" y="0"/>
                      <a:ext cx="1285875" cy="733425"/>
                    </a:xfrm>
                    <a:prstGeom prst="rect">
                      <a:avLst/>
                    </a:prstGeom>
                    <a:noFill/>
                    <a:ln>
                      <a:noFill/>
                    </a:ln>
                  </pic:spPr>
                </pic:pic>
              </a:graphicData>
            </a:graphic>
          </wp:inline>
        </w:drawing>
      </w:r>
    </w:p>
    <w:p>
      <w:pPr>
        <w:numPr>
          <w:ilvl w:val="0"/>
          <w:numId w:val="0"/>
        </w:numPr>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Untuk menghitung nilai terendah, digunakan tambahan statement MIN. Eksekusi SQL berikut untuk menampilkan berakhirnya jam perkuliahan yang paling cepat sesuai kolom jp_selesai dari tabel jadwal. </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1695450" cy="600075"/>
            <wp:effectExtent l="0" t="0" r="0" b="9525"/>
            <wp:docPr id="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
                    <pic:cNvPicPr>
                      <a:picLocks noChangeAspect="1"/>
                    </pic:cNvPicPr>
                  </pic:nvPicPr>
                  <pic:blipFill>
                    <a:blip r:embed="rId43"/>
                    <a:stretch>
                      <a:fillRect/>
                    </a:stretch>
                  </pic:blipFill>
                  <pic:spPr>
                    <a:xfrm>
                      <a:off x="0" y="0"/>
                      <a:ext cx="1695450" cy="60007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1514475" cy="762000"/>
            <wp:effectExtent l="0" t="0" r="9525" b="0"/>
            <wp:docPr id="4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1"/>
                    <pic:cNvPicPr>
                      <a:picLocks noChangeAspect="1"/>
                    </pic:cNvPicPr>
                  </pic:nvPicPr>
                  <pic:blipFill>
                    <a:blip r:embed="rId44"/>
                    <a:stretch>
                      <a:fillRect/>
                    </a:stretch>
                  </pic:blipFill>
                  <pic:spPr>
                    <a:xfrm>
                      <a:off x="0" y="0"/>
                      <a:ext cx="1514475" cy="76200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Untuk menghitung total jam ajar digunakan tambahan statement SUM. Eksekusi SQL berikut untuk menampilkan total jam ajar dosen dengan kode ‘D001’ sesuai jp_mulai, jp_selesai, dan kode_dosen dari tabel jadwal. </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2533650" cy="790575"/>
            <wp:effectExtent l="0" t="0" r="0" b="9525"/>
            <wp:docPr id="4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2"/>
                    <pic:cNvPicPr>
                      <a:picLocks noChangeAspect="1"/>
                    </pic:cNvPicPr>
                  </pic:nvPicPr>
                  <pic:blipFill>
                    <a:blip r:embed="rId45"/>
                    <a:stretch>
                      <a:fillRect/>
                    </a:stretch>
                  </pic:blipFill>
                  <pic:spPr>
                    <a:xfrm>
                      <a:off x="0" y="0"/>
                      <a:ext cx="2533650" cy="79057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1800225" cy="742950"/>
            <wp:effectExtent l="0" t="0" r="9525" b="0"/>
            <wp:docPr id="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3"/>
                    <pic:cNvPicPr>
                      <a:picLocks noChangeAspect="1"/>
                    </pic:cNvPicPr>
                  </pic:nvPicPr>
                  <pic:blipFill>
                    <a:blip r:embed="rId46"/>
                    <a:stretch>
                      <a:fillRect/>
                    </a:stretch>
                  </pic:blipFill>
                  <pic:spPr>
                    <a:xfrm>
                      <a:off x="0" y="0"/>
                      <a:ext cx="1800225" cy="74295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0"/>
        </w:numPr>
        <w:ind w:left="400" w:leftChars="200" w:firstLine="72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Coba tampikan jadwal dosen dengan kode ‘D001’ dan pastikan apakah benar total jam ajar dosen tersebut sesuai dengan perintah sum dengan nilai 14 pada gambar di atas.</w:t>
      </w:r>
    </w:p>
    <w:p>
      <w:pPr>
        <w:numPr>
          <w:ilvl w:val="0"/>
          <w:numId w:val="0"/>
        </w:numPr>
        <w:rPr>
          <w:rFonts w:hint="default" w:ascii="Times New Roman" w:hAnsi="Times New Roman"/>
          <w:b w:val="0"/>
          <w:bCs w:val="0"/>
          <w:sz w:val="24"/>
          <w:szCs w:val="24"/>
          <w:lang w:val="en-GB"/>
        </w:rPr>
      </w:pPr>
    </w:p>
    <w:p>
      <w:pPr>
        <w:numPr>
          <w:ilvl w:val="0"/>
          <w:numId w:val="0"/>
        </w:numPr>
      </w:pPr>
      <w:r>
        <w:drawing>
          <wp:inline distT="0" distB="0" distL="114300" distR="114300">
            <wp:extent cx="3552825" cy="409575"/>
            <wp:effectExtent l="0" t="0" r="9525" b="9525"/>
            <wp:docPr id="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pic:cNvPicPr>
                      <a:picLocks noChangeAspect="1"/>
                    </pic:cNvPicPr>
                  </pic:nvPicPr>
                  <pic:blipFill>
                    <a:blip r:embed="rId47"/>
                    <a:stretch>
                      <a:fillRect/>
                    </a:stretch>
                  </pic:blipFill>
                  <pic:spPr>
                    <a:xfrm>
                      <a:off x="0" y="0"/>
                      <a:ext cx="3552825" cy="409575"/>
                    </a:xfrm>
                    <a:prstGeom prst="rect">
                      <a:avLst/>
                    </a:prstGeom>
                    <a:noFill/>
                    <a:ln>
                      <a:noFill/>
                    </a:ln>
                  </pic:spPr>
                </pic:pic>
              </a:graphicData>
            </a:graphic>
          </wp:inline>
        </w:drawing>
      </w:r>
    </w:p>
    <w:p>
      <w:pPr>
        <w:numPr>
          <w:ilvl w:val="0"/>
          <w:numId w:val="0"/>
        </w:numPr>
      </w:pPr>
    </w:p>
    <w:p>
      <w:pPr>
        <w:numPr>
          <w:ilvl w:val="0"/>
          <w:numId w:val="0"/>
        </w:numPr>
        <w:rPr>
          <w:rFonts w:hint="default"/>
          <w:lang w:val="en-GB"/>
        </w:rPr>
      </w:pPr>
      <w:r>
        <w:drawing>
          <wp:inline distT="0" distB="0" distL="114300" distR="114300">
            <wp:extent cx="5271135" cy="1772285"/>
            <wp:effectExtent l="0" t="0" r="5715" b="18415"/>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pic:cNvPicPr>
                      <a:picLocks noChangeAspect="1"/>
                    </pic:cNvPicPr>
                  </pic:nvPicPr>
                  <pic:blipFill>
                    <a:blip r:embed="rId48"/>
                    <a:stretch>
                      <a:fillRect/>
                    </a:stretch>
                  </pic:blipFill>
                  <pic:spPr>
                    <a:xfrm>
                      <a:off x="0" y="0"/>
                      <a:ext cx="5271135" cy="1772285"/>
                    </a:xfrm>
                    <a:prstGeom prst="rect">
                      <a:avLst/>
                    </a:prstGeom>
                    <a:noFill/>
                    <a:ln>
                      <a:noFill/>
                    </a:ln>
                  </pic:spPr>
                </pic:pic>
              </a:graphicData>
            </a:graphic>
          </wp:inline>
        </w:drawing>
      </w:r>
    </w:p>
    <w:p>
      <w:pPr>
        <w:numPr>
          <w:ilvl w:val="0"/>
          <w:numId w:val="0"/>
        </w:numPr>
        <w:ind w:left="400" w:leftChars="200" w:firstLine="72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menunjukkan jumlah baris pada kolom yang diinginkan digunakan COUNT(). Eksekusi SQL berikut untuk menampilkan jumlah baris pada kolom kode_ruang dari tabel ruang.</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pPr>
      <w:r>
        <w:drawing>
          <wp:inline distT="0" distB="0" distL="114300" distR="114300">
            <wp:extent cx="1828800" cy="581025"/>
            <wp:effectExtent l="0" t="0" r="0" b="9525"/>
            <wp:docPr id="5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6"/>
                    <pic:cNvPicPr>
                      <a:picLocks noChangeAspect="1"/>
                    </pic:cNvPicPr>
                  </pic:nvPicPr>
                  <pic:blipFill>
                    <a:blip r:embed="rId49"/>
                    <a:stretch>
                      <a:fillRect/>
                    </a:stretch>
                  </pic:blipFill>
                  <pic:spPr>
                    <a:xfrm>
                      <a:off x="0" y="0"/>
                      <a:ext cx="1828800" cy="58102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1695450" cy="723900"/>
            <wp:effectExtent l="0" t="0" r="0" b="0"/>
            <wp:docPr id="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7"/>
                    <pic:cNvPicPr>
                      <a:picLocks noChangeAspect="1"/>
                    </pic:cNvPicPr>
                  </pic:nvPicPr>
                  <pic:blipFill>
                    <a:blip r:embed="rId50"/>
                    <a:stretch>
                      <a:fillRect/>
                    </a:stretch>
                  </pic:blipFill>
                  <pic:spPr>
                    <a:xfrm>
                      <a:off x="0" y="0"/>
                      <a:ext cx="1695450" cy="72390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Lanjutkan ke bagian Tugas!</w:t>
      </w:r>
    </w:p>
    <w:p>
      <w:pPr>
        <w:rPr>
          <w:rFonts w:hint="default" w:ascii="Times New Roman" w:hAnsi="Times New Roman"/>
          <w:b/>
          <w:bCs/>
          <w:sz w:val="24"/>
          <w:szCs w:val="24"/>
          <w:lang w:val="en-GB"/>
        </w:rPr>
      </w:pPr>
      <w:r>
        <w:rPr>
          <w:rFonts w:hint="default" w:ascii="Times New Roman" w:hAnsi="Times New Roman"/>
          <w:b/>
          <w:bCs/>
          <w:sz w:val="24"/>
          <w:szCs w:val="24"/>
          <w:lang w:val="en-GB"/>
        </w:rPr>
        <w:br w:type="page"/>
      </w:r>
    </w:p>
    <w:p>
      <w:pPr>
        <w:rPr>
          <w:rFonts w:hint="default" w:ascii="Times New Roman" w:hAnsi="Times New Roman"/>
          <w:b/>
          <w:bCs/>
          <w:sz w:val="24"/>
          <w:szCs w:val="24"/>
          <w:lang w:val="en-GB"/>
        </w:rPr>
      </w:pPr>
      <w:r>
        <w:rPr>
          <w:rFonts w:hint="default" w:ascii="Times New Roman" w:hAnsi="Times New Roman"/>
          <w:b/>
          <w:bCs/>
          <w:sz w:val="24"/>
          <w:szCs w:val="24"/>
          <w:lang w:val="en-GB"/>
        </w:rPr>
        <w:t>TUGAS</w:t>
      </w:r>
    </w:p>
    <w:p>
      <w:pPr>
        <w:rPr>
          <w:rFonts w:hint="default" w:ascii="Times New Roman" w:hAnsi="Times New Roman"/>
          <w:b w:val="0"/>
          <w:bCs w:val="0"/>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Himpunlah screenshot sintaksis SQL berikut hasil SELECT yang Anda dapat di komputer Anda pada bagian Praktikum dalam sebuah laporan dengan format PDF!</w:t>
      </w: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Bagaimana sintaksis untuk menampilkan semua kolom jadwal pada hari kamis yang dimulai pada pukul 08:40 ? Tunjukkan outputnya!</w:t>
      </w:r>
    </w:p>
    <w:p>
      <w:pPr>
        <w:numPr>
          <w:ilvl w:val="0"/>
          <w:numId w:val="0"/>
        </w:numPr>
        <w:ind w:leftChars="0"/>
        <w:rPr>
          <w:rFonts w:hint="default" w:ascii="Times New Roman" w:hAnsi="Times New Roman" w:cs="Times New Roman"/>
          <w:sz w:val="24"/>
          <w:szCs w:val="24"/>
          <w:lang w:val="en-GB"/>
        </w:rPr>
      </w:pPr>
    </w:p>
    <w:p>
      <w:pPr>
        <w:numPr>
          <w:ilvl w:val="0"/>
          <w:numId w:val="0"/>
        </w:numPr>
        <w:ind w:leftChars="0"/>
      </w:pPr>
      <w:r>
        <w:drawing>
          <wp:inline distT="0" distB="0" distL="114300" distR="114300">
            <wp:extent cx="5273675" cy="954405"/>
            <wp:effectExtent l="0" t="0" r="3175" b="17145"/>
            <wp:docPr id="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8"/>
                    <pic:cNvPicPr>
                      <a:picLocks noChangeAspect="1"/>
                    </pic:cNvPicPr>
                  </pic:nvPicPr>
                  <pic:blipFill>
                    <a:blip r:embed="rId51"/>
                    <a:stretch>
                      <a:fillRect/>
                    </a:stretch>
                  </pic:blipFill>
                  <pic:spPr>
                    <a:xfrm>
                      <a:off x="0" y="0"/>
                      <a:ext cx="5273675" cy="95440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5271135" cy="924560"/>
            <wp:effectExtent l="0" t="0" r="5715" b="8890"/>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9"/>
                    <pic:cNvPicPr>
                      <a:picLocks noChangeAspect="1"/>
                    </pic:cNvPicPr>
                  </pic:nvPicPr>
                  <pic:blipFill>
                    <a:blip r:embed="rId52"/>
                    <a:stretch>
                      <a:fillRect/>
                    </a:stretch>
                  </pic:blipFill>
                  <pic:spPr>
                    <a:xfrm>
                      <a:off x="0" y="0"/>
                      <a:ext cx="5271135" cy="92456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Berapakah jumlah dosen yang mengajar pada hari selasa! Tunjukkan sintaksis dan outputnya! Kemudian tampilkan list semua kode dosen yang sesuai dengan kondisi tersebut! Tunjukkan sintaksis dan outputnya!</w:t>
      </w:r>
    </w:p>
    <w:p>
      <w:pPr>
        <w:numPr>
          <w:ilvl w:val="0"/>
          <w:numId w:val="0"/>
        </w:numPr>
        <w:ind w:leftChars="0"/>
        <w:rPr>
          <w:rFonts w:hint="default" w:ascii="Times New Roman" w:hAnsi="Times New Roman" w:cs="Times New Roman"/>
          <w:sz w:val="24"/>
          <w:szCs w:val="24"/>
          <w:lang w:val="en-GB"/>
        </w:rPr>
      </w:pPr>
    </w:p>
    <w:p>
      <w:pPr>
        <w:numPr>
          <w:ilvl w:val="0"/>
          <w:numId w:val="0"/>
        </w:numPr>
        <w:ind w:leftChars="0"/>
      </w:pPr>
      <w:r>
        <w:drawing>
          <wp:inline distT="0" distB="0" distL="114300" distR="114300">
            <wp:extent cx="5270500" cy="13843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3"/>
                    <a:stretch>
                      <a:fillRect/>
                    </a:stretch>
                  </pic:blipFill>
                  <pic:spPr>
                    <a:xfrm>
                      <a:off x="0" y="0"/>
                      <a:ext cx="5270500" cy="13843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rPr>
          <w:sz w:val="20"/>
        </w:rPr>
        <mc:AlternateContent>
          <mc:Choice Requires="wps">
            <w:drawing>
              <wp:anchor distT="0" distB="0" distL="114300" distR="114300" simplePos="0" relativeHeight="251659264" behindDoc="0" locked="0" layoutInCell="1" allowOverlap="1">
                <wp:simplePos x="0" y="0"/>
                <wp:positionH relativeFrom="column">
                  <wp:posOffset>1186815</wp:posOffset>
                </wp:positionH>
                <wp:positionV relativeFrom="paragraph">
                  <wp:posOffset>10795</wp:posOffset>
                </wp:positionV>
                <wp:extent cx="685800" cy="201930"/>
                <wp:effectExtent l="6350" t="6350" r="12700" b="20320"/>
                <wp:wrapNone/>
                <wp:docPr id="4" name="Rectangles 4"/>
                <wp:cNvGraphicFramePr/>
                <a:graphic xmlns:a="http://schemas.openxmlformats.org/drawingml/2006/main">
                  <a:graphicData uri="http://schemas.microsoft.com/office/word/2010/wordprocessingShape">
                    <wps:wsp>
                      <wps:cNvSpPr/>
                      <wps:spPr>
                        <a:xfrm>
                          <a:off x="2329815" y="795020"/>
                          <a:ext cx="685800" cy="20193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45pt;margin-top:0.85pt;height:15.9pt;width:54pt;z-index:251659264;v-text-anchor:middle;mso-width-relative:page;mso-height-relative:page;" filled="f" stroked="t" coordsize="21600,21600" o:gfxdata="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B6&#10;B2jZ1QAAAAgBAAAPAAAAAAAAAAEAIAAAACIAAABkcnMvZG93bnJldi54bWxQSwECFAAUAAAACACH&#10;TuJAKcEZ2NICAADMBQAADgAAAAAAAAABACAAAAAkAQAAZHJzL2Uyb0RvYy54bWxQSwUGAAAAAAYA&#10;BgBZAQAAaAYAAAAA&#10;">
                <v:fill on="f" focussize="0,0"/>
                <v:stroke weight="1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2314575" cy="8515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4"/>
                    <a:stretch>
                      <a:fillRect/>
                    </a:stretch>
                  </pic:blipFill>
                  <pic:spPr>
                    <a:xfrm>
                      <a:off x="0" y="0"/>
                      <a:ext cx="2314575" cy="8515350"/>
                    </a:xfrm>
                    <a:prstGeom prst="rect">
                      <a:avLst/>
                    </a:prstGeom>
                    <a:noFill/>
                    <a:ln>
                      <a:noFill/>
                    </a:ln>
                  </pic:spPr>
                </pic:pic>
              </a:graphicData>
            </a:graphic>
          </wp:inline>
        </w:drawing>
      </w:r>
      <w:bookmarkStart w:id="0" w:name="_GoBack"/>
      <w:bookmarkEnd w:id="0"/>
    </w:p>
    <w:p>
      <w:pPr>
        <w:numPr>
          <w:ilvl w:val="0"/>
          <w:numId w:val="0"/>
        </w:numPr>
        <w:ind w:leftChars="0"/>
        <w:rPr>
          <w:rFonts w:hint="default" w:ascii="Times New Roman" w:hAnsi="Times New Roman" w:cs="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br w:type="page"/>
      </w: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Tampilkan kode dosen yang mengajar pada hari kamis dari tabel jadwal yang nama depanya di awali dengan huruf A. gunakan operasi intersect! Tunjukkan sintaksis dan output dari pencarian tersebut.</w:t>
      </w:r>
    </w:p>
    <w:p>
      <w:pPr>
        <w:numPr>
          <w:ilvl w:val="0"/>
          <w:numId w:val="0"/>
        </w:numPr>
        <w:ind w:leftChars="0"/>
        <w:rPr>
          <w:rFonts w:hint="default" w:ascii="Times New Roman" w:hAnsi="Times New Roman" w:cs="Times New Roman"/>
          <w:sz w:val="24"/>
          <w:szCs w:val="24"/>
          <w:lang w:val="en-GB"/>
        </w:rPr>
      </w:pPr>
    </w:p>
    <w:p>
      <w:pPr>
        <w:numPr>
          <w:ilvl w:val="0"/>
          <w:numId w:val="0"/>
        </w:numPr>
        <w:ind w:leftChars="0"/>
      </w:pPr>
      <w:r>
        <w:drawing>
          <wp:inline distT="0" distB="0" distL="114300" distR="114300">
            <wp:extent cx="4943475" cy="1333500"/>
            <wp:effectExtent l="0" t="0" r="9525" b="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2"/>
                    <pic:cNvPicPr>
                      <a:picLocks noChangeAspect="1"/>
                    </pic:cNvPicPr>
                  </pic:nvPicPr>
                  <pic:blipFill>
                    <a:blip r:embed="rId55"/>
                    <a:stretch>
                      <a:fillRect/>
                    </a:stretch>
                  </pic:blipFill>
                  <pic:spPr>
                    <a:xfrm>
                      <a:off x="0" y="0"/>
                      <a:ext cx="4943475" cy="13335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GB"/>
        </w:rPr>
      </w:pPr>
      <w:r>
        <w:drawing>
          <wp:inline distT="0" distB="0" distL="114300" distR="114300">
            <wp:extent cx="3695700" cy="3267075"/>
            <wp:effectExtent l="0" t="0" r="0" b="9525"/>
            <wp:docPr id="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4"/>
                    <pic:cNvPicPr>
                      <a:picLocks noChangeAspect="1"/>
                    </pic:cNvPicPr>
                  </pic:nvPicPr>
                  <pic:blipFill>
                    <a:blip r:embed="rId56"/>
                    <a:stretch>
                      <a:fillRect/>
                    </a:stretch>
                  </pic:blipFill>
                  <pic:spPr>
                    <a:xfrm>
                      <a:off x="0" y="0"/>
                      <a:ext cx="3695700" cy="326707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br w:type="page"/>
      </w: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Tampilkan kode_ruang tertentu pada hari tertentu dengan diurutkan berdasarkan dengan kode jam yang ter awal.</w:t>
      </w:r>
    </w:p>
    <w:p>
      <w:pPr>
        <w:numPr>
          <w:ilvl w:val="0"/>
          <w:numId w:val="0"/>
        </w:numPr>
        <w:ind w:leftChars="0"/>
        <w:rPr>
          <w:rFonts w:hint="default" w:ascii="Times New Roman" w:hAnsi="Times New Roman" w:cs="Times New Roman"/>
          <w:sz w:val="24"/>
          <w:szCs w:val="24"/>
          <w:lang w:val="en-GB"/>
        </w:rPr>
      </w:pPr>
    </w:p>
    <w:p>
      <w:pPr>
        <w:numPr>
          <w:ilvl w:val="0"/>
          <w:numId w:val="0"/>
        </w:numPr>
        <w:ind w:leftChars="0"/>
      </w:pPr>
      <w:r>
        <w:drawing>
          <wp:inline distT="0" distB="0" distL="114300" distR="114300">
            <wp:extent cx="5271770" cy="1125855"/>
            <wp:effectExtent l="0" t="0" r="5080" b="17145"/>
            <wp:docPr id="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5"/>
                    <pic:cNvPicPr>
                      <a:picLocks noChangeAspect="1"/>
                    </pic:cNvPicPr>
                  </pic:nvPicPr>
                  <pic:blipFill>
                    <a:blip r:embed="rId57"/>
                    <a:stretch>
                      <a:fillRect/>
                    </a:stretch>
                  </pic:blipFill>
                  <pic:spPr>
                    <a:xfrm>
                      <a:off x="0" y="0"/>
                      <a:ext cx="5271770" cy="112585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71135" cy="4820920"/>
            <wp:effectExtent l="0" t="0" r="5715" b="17780"/>
            <wp:docPr id="6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6"/>
                    <pic:cNvPicPr>
                      <a:picLocks noChangeAspect="1"/>
                    </pic:cNvPicPr>
                  </pic:nvPicPr>
                  <pic:blipFill>
                    <a:blip r:embed="rId58"/>
                    <a:stretch>
                      <a:fillRect/>
                    </a:stretch>
                  </pic:blipFill>
                  <pic:spPr>
                    <a:xfrm>
                      <a:off x="0" y="0"/>
                      <a:ext cx="5271135" cy="482092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Github : </w:t>
      </w:r>
    </w:p>
    <w:p>
      <w:pPr>
        <w:numPr>
          <w:ilvl w:val="0"/>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"https://github.com/zidnafaz/Praktikum-Basis-Data" </w:instrText>
      </w:r>
      <w:r>
        <w:rPr>
          <w:rFonts w:hint="default" w:ascii="Times New Roman" w:hAnsi="Times New Roman" w:eastAsia="SimSun" w:cs="Times New Roman"/>
          <w:sz w:val="24"/>
          <w:szCs w:val="24"/>
        </w:rPr>
        <w:fldChar w:fldCharType="separate"/>
      </w:r>
      <w:r>
        <w:rPr>
          <w:rStyle w:val="51"/>
          <w:rFonts w:hint="default" w:ascii="Times New Roman" w:hAnsi="Times New Roman" w:eastAsia="SimSun" w:cs="Times New Roman"/>
          <w:sz w:val="24"/>
          <w:szCs w:val="24"/>
        </w:rPr>
        <w:t>zidnafaz/Praktikum-Basis-Data (github.com)</w:t>
      </w:r>
      <w:r>
        <w:rPr>
          <w:rFonts w:hint="default" w:ascii="Times New Roman" w:hAnsi="Times New Roman" w:eastAsia="SimSun" w:cs="Times New Roman"/>
          <w:sz w:val="24"/>
          <w:szCs w:val="24"/>
        </w:rPr>
        <w:fldChar w:fldCharType="end"/>
      </w:r>
    </w:p>
    <w:p>
      <w:pPr>
        <w:numPr>
          <w:ilvl w:val="0"/>
          <w:numId w:val="0"/>
        </w:numPr>
        <w:ind w:leftChars="0"/>
        <w:rPr>
          <w:rFonts w:hint="default" w:ascii="Times New Roman" w:hAnsi="Times New Roman" w:eastAsia="SimSun" w:cs="Times New Roman"/>
          <w:sz w:val="24"/>
          <w:szCs w:val="24"/>
        </w:rPr>
      </w:pPr>
    </w:p>
    <w:p>
      <w:pPr>
        <w:numPr>
          <w:ilvl w:val="0"/>
          <w:numId w:val="0"/>
        </w:numPr>
        <w:ind w:leftChars="0"/>
        <w:rPr>
          <w:rFonts w:hint="default" w:ascii="Times New Roman" w:hAnsi="Times New Roman" w:eastAsia="SimSun" w:cs="Times New Roman"/>
          <w:sz w:val="24"/>
          <w:szCs w:val="24"/>
          <w:lang w:val="en-GB"/>
        </w:rPr>
      </w:pPr>
      <w:r>
        <w:rPr>
          <w:rFonts w:hint="default" w:ascii="Times New Roman" w:hAnsi="Times New Roman" w:eastAsia="SimSun" w:cs="Times New Roman"/>
          <w:sz w:val="24"/>
          <w:szCs w:val="24"/>
          <w:lang w:val="en-GB"/>
        </w:rPr>
        <w:t xml:space="preserve">Google Drive : </w:t>
      </w:r>
      <w:r>
        <w:rPr>
          <w:rFonts w:hint="default" w:ascii="Times New Roman" w:hAnsi="Times New Roman" w:eastAsia="SimSun" w:cs="Times New Roman"/>
          <w:sz w:val="24"/>
          <w:szCs w:val="24"/>
          <w:lang w:val="en-GB"/>
        </w:rPr>
        <w:fldChar w:fldCharType="begin"/>
      </w:r>
      <w:r>
        <w:rPr>
          <w:rFonts w:hint="default" w:ascii="Times New Roman" w:hAnsi="Times New Roman" w:eastAsia="SimSun" w:cs="Times New Roman"/>
          <w:sz w:val="24"/>
          <w:szCs w:val="24"/>
          <w:lang w:val="en-GB"/>
        </w:rPr>
        <w:instrText xml:space="preserve"> HYPERLINK "https://drive.google.com/drive/folders/1EWtAVnTPV3hhRXrjUouZ2evK5JkfrCkG?usp=sharing" </w:instrText>
      </w:r>
      <w:r>
        <w:rPr>
          <w:rFonts w:hint="default" w:ascii="Times New Roman" w:hAnsi="Times New Roman" w:eastAsia="SimSun" w:cs="Times New Roman"/>
          <w:sz w:val="24"/>
          <w:szCs w:val="24"/>
          <w:lang w:val="en-GB"/>
        </w:rPr>
        <w:fldChar w:fldCharType="separate"/>
      </w:r>
      <w:r>
        <w:rPr>
          <w:rStyle w:val="51"/>
          <w:rFonts w:hint="default" w:ascii="Times New Roman" w:hAnsi="Times New Roman" w:eastAsia="SimSun" w:cs="Times New Roman"/>
          <w:sz w:val="24"/>
          <w:szCs w:val="24"/>
          <w:lang w:val="en-GB"/>
        </w:rPr>
        <w:t>https://drive.google.com/drive/folders/1EWtAVnTPV3hhRXrjUouZ2evK5JkfrCkG?usp=sharing</w:t>
      </w:r>
      <w:r>
        <w:rPr>
          <w:rFonts w:hint="default" w:ascii="Times New Roman" w:hAnsi="Times New Roman" w:eastAsia="SimSun" w:cs="Times New Roman"/>
          <w:sz w:val="24"/>
          <w:szCs w:val="24"/>
          <w:lang w:val="en-GB"/>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F428C3"/>
    <w:multiLevelType w:val="singleLevel"/>
    <w:tmpl w:val="BAF428C3"/>
    <w:lvl w:ilvl="0" w:tentative="0">
      <w:start w:val="1"/>
      <w:numFmt w:val="decimal"/>
      <w:lvlText w:val="%1)"/>
      <w:lvlJc w:val="left"/>
      <w:pPr>
        <w:tabs>
          <w:tab w:val="left" w:pos="425"/>
        </w:tabs>
        <w:ind w:left="425" w:leftChars="0" w:hanging="425" w:firstLineChars="0"/>
      </w:pPr>
      <w:rPr>
        <w:rFonts w:hint="default"/>
      </w:rPr>
    </w:lvl>
  </w:abstractNum>
  <w:abstractNum w:abstractNumId="1">
    <w:nsid w:val="C8F464E1"/>
    <w:multiLevelType w:val="singleLevel"/>
    <w:tmpl w:val="C8F464E1"/>
    <w:lvl w:ilvl="0" w:tentative="0">
      <w:start w:val="1"/>
      <w:numFmt w:val="decimal"/>
      <w:lvlText w:val="%1)"/>
      <w:lvlJc w:val="left"/>
      <w:pPr>
        <w:tabs>
          <w:tab w:val="left" w:pos="425"/>
        </w:tabs>
        <w:ind w:left="425" w:leftChars="0" w:hanging="425" w:firstLineChars="0"/>
      </w:pPr>
      <w:rPr>
        <w:rFonts w:hint="default"/>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0075FB61"/>
    <w:multiLevelType w:val="singleLevel"/>
    <w:tmpl w:val="0075FB61"/>
    <w:lvl w:ilvl="0" w:tentative="0">
      <w:start w:val="1"/>
      <w:numFmt w:val="decimal"/>
      <w:lvlText w:val="%1)"/>
      <w:lvlJc w:val="left"/>
      <w:pPr>
        <w:tabs>
          <w:tab w:val="left" w:pos="425"/>
        </w:tabs>
        <w:ind w:left="425" w:leftChars="0" w:hanging="425" w:firstLineChars="0"/>
      </w:pPr>
      <w:rPr>
        <w:rFonts w:hint="default"/>
      </w:rPr>
    </w:lvl>
  </w:abstractNum>
  <w:abstractNum w:abstractNumId="13">
    <w:nsid w:val="117EE6F9"/>
    <w:multiLevelType w:val="singleLevel"/>
    <w:tmpl w:val="117EE6F9"/>
    <w:lvl w:ilvl="0" w:tentative="0">
      <w:start w:val="1"/>
      <w:numFmt w:val="decimal"/>
      <w:lvlText w:val="%1)"/>
      <w:lvlJc w:val="left"/>
      <w:pPr>
        <w:tabs>
          <w:tab w:val="left" w:pos="425"/>
        </w:tabs>
        <w:ind w:left="425" w:leftChars="0" w:hanging="425" w:firstLineChars="0"/>
      </w:pPr>
      <w:rPr>
        <w:rFonts w:hint="default"/>
      </w:rPr>
    </w:lvl>
  </w:abstractNum>
  <w:abstractNum w:abstractNumId="14">
    <w:nsid w:val="2FB45893"/>
    <w:multiLevelType w:val="singleLevel"/>
    <w:tmpl w:val="2FB45893"/>
    <w:lvl w:ilvl="0" w:tentative="0">
      <w:start w:val="1"/>
      <w:numFmt w:val="decimal"/>
      <w:lvlText w:val="%1)"/>
      <w:lvlJc w:val="left"/>
      <w:pPr>
        <w:tabs>
          <w:tab w:val="left" w:pos="425"/>
        </w:tabs>
        <w:ind w:left="425" w:leftChars="0" w:hanging="425" w:firstLineChars="0"/>
      </w:pPr>
      <w:rPr>
        <w:rFonts w:hint="default"/>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2"/>
  </w:num>
  <w:num w:numId="12">
    <w:abstractNumId w:val="1"/>
  </w:num>
  <w:num w:numId="13">
    <w:abstractNumId w:val="13"/>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344649A"/>
    <w:rsid w:val="05D573A1"/>
    <w:rsid w:val="06CA0891"/>
    <w:rsid w:val="072F45A5"/>
    <w:rsid w:val="0815121F"/>
    <w:rsid w:val="09121081"/>
    <w:rsid w:val="0DF654F0"/>
    <w:rsid w:val="11026D45"/>
    <w:rsid w:val="110D74FA"/>
    <w:rsid w:val="12ED76F6"/>
    <w:rsid w:val="17157BAB"/>
    <w:rsid w:val="1BE94AA8"/>
    <w:rsid w:val="1F637173"/>
    <w:rsid w:val="20913656"/>
    <w:rsid w:val="25441769"/>
    <w:rsid w:val="331B1A2C"/>
    <w:rsid w:val="33A46B40"/>
    <w:rsid w:val="424D6C89"/>
    <w:rsid w:val="43BB30CC"/>
    <w:rsid w:val="45EA22C1"/>
    <w:rsid w:val="4F1E4BF1"/>
    <w:rsid w:val="55E4027B"/>
    <w:rsid w:val="563F44B1"/>
    <w:rsid w:val="56E63C34"/>
    <w:rsid w:val="57E77AD3"/>
    <w:rsid w:val="5B495079"/>
    <w:rsid w:val="605C03E3"/>
    <w:rsid w:val="60CF3F7C"/>
    <w:rsid w:val="61CF2AB6"/>
    <w:rsid w:val="63C224FD"/>
    <w:rsid w:val="68BD225F"/>
    <w:rsid w:val="69525979"/>
    <w:rsid w:val="69CB7AFD"/>
    <w:rsid w:val="6C4F76B6"/>
    <w:rsid w:val="6EF741ED"/>
    <w:rsid w:val="707262AE"/>
    <w:rsid w:val="745572D1"/>
    <w:rsid w:val="74FB6C91"/>
    <w:rsid w:val="75DB6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autoRedefine/>
    <w:qFormat/>
    <w:uiPriority w:val="0"/>
    <w:rPr>
      <w:rFonts w:asciiTheme="minorHAnsi" w:hAnsiTheme="minorHAnsi" w:eastAsiaTheme="minorEastAsia" w:cstheme="minorBidi"/>
      <w:lang w:val="en-US" w:eastAsia="zh-CN" w:bidi="ar-SA"/>
    </w:rPr>
  </w:style>
  <w:style w:type="paragraph" w:styleId="2">
    <w:name w:val="heading 1"/>
    <w:basedOn w:val="1"/>
    <w:next w:val="1"/>
    <w:autoRedefine/>
    <w:qFormat/>
    <w:uiPriority w:val="0"/>
    <w:pPr>
      <w:keepNext/>
      <w:keepLines/>
      <w:spacing w:before="340" w:after="330" w:line="578" w:lineRule="auto"/>
      <w:outlineLvl w:val="0"/>
    </w:pPr>
    <w:rPr>
      <w:b/>
      <w:bCs/>
      <w:kern w:val="44"/>
      <w:sz w:val="44"/>
      <w:szCs w:val="44"/>
    </w:rPr>
  </w:style>
  <w:style w:type="paragraph" w:styleId="3">
    <w:name w:val="heading 2"/>
    <w:basedOn w:val="1"/>
    <w:next w:val="1"/>
    <w:autoRedefine/>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autoRedefine/>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autoRedefine/>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autoRedefine/>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autoRedefine/>
    <w:qFormat/>
    <w:uiPriority w:val="0"/>
    <w:pPr>
      <w:jc w:val="left"/>
    </w:pPr>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autoRedefine/>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autoRedefine/>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autoRedefine/>
    <w:qFormat/>
    <w:uiPriority w:val="0"/>
    <w:rPr>
      <w:sz w:val="24"/>
      <w:szCs w:val="24"/>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autoRedefine/>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autoRedefine/>
    <w:qFormat/>
    <w:uiPriority w:val="0"/>
    <w:pPr>
      <w:spacing w:before="240" w:after="60"/>
      <w:jc w:val="center"/>
      <w:outlineLvl w:val="0"/>
    </w:pPr>
    <w:rPr>
      <w:rFonts w:ascii="Arial" w:hAnsi="Arial" w:cs="Arial"/>
      <w:b/>
      <w:bCs/>
      <w:sz w:val="32"/>
      <w:szCs w:val="32"/>
    </w:rPr>
  </w:style>
  <w:style w:type="paragraph" w:styleId="141">
    <w:name w:val="toa heading"/>
    <w:basedOn w:val="1"/>
    <w:next w:val="1"/>
    <w:autoRedefine/>
    <w:qFormat/>
    <w:uiPriority w:val="0"/>
    <w:pPr>
      <w:spacing w:before="120"/>
    </w:pPr>
    <w:rPr>
      <w:rFonts w:ascii="Arial" w:hAnsi="Arial" w:cs="Arial"/>
      <w:sz w:val="24"/>
      <w:szCs w:val="24"/>
    </w:rPr>
  </w:style>
  <w:style w:type="paragraph" w:styleId="142">
    <w:name w:val="toc 1"/>
    <w:basedOn w:val="1"/>
    <w:next w:val="1"/>
    <w:autoRedefine/>
    <w:qFormat/>
    <w:uiPriority w:val="0"/>
  </w:style>
  <w:style w:type="paragraph" w:styleId="143">
    <w:name w:val="toc 2"/>
    <w:basedOn w:val="1"/>
    <w:next w:val="1"/>
    <w:autoRedefine/>
    <w:qFormat/>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autoRedefine/>
    <w:qFormat/>
    <w:uiPriority w:val="0"/>
    <w:pPr>
      <w:ind w:left="1260" w:leftChars="600"/>
    </w:pPr>
  </w:style>
  <w:style w:type="paragraph" w:styleId="146">
    <w:name w:val="toc 5"/>
    <w:basedOn w:val="1"/>
    <w:next w:val="1"/>
    <w:autoRedefine/>
    <w:qFormat/>
    <w:uiPriority w:val="0"/>
    <w:pPr>
      <w:ind w:left="1680" w:leftChars="800"/>
    </w:pPr>
  </w:style>
  <w:style w:type="paragraph" w:styleId="147">
    <w:name w:val="toc 6"/>
    <w:basedOn w:val="1"/>
    <w:next w:val="1"/>
    <w:autoRedefine/>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autoRedefine/>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autoRedefine/>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autoRedefine/>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autoRedefine/>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autoRedefine/>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autoRedefine/>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autoRedefine/>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autoRedefine/>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autoRedefine/>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autoRedefine/>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autoRedefine/>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autoRedefine/>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autoRedefine/>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autoRedefine/>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autoRedefine/>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autoRedefine/>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autoRedefine/>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autoRedefine/>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autoRedefine/>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autoRedefine/>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autoRedefine/>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autoRedefine/>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autoRedefine/>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autoRedefine/>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autoRedefine/>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autoRedefine/>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autoRedefine/>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autoRedefine/>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autoRedefine/>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autoRedefine/>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autoRedefine/>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autoRedefine/>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autoRedefine/>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autoRedefine/>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autoRedefine/>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autoRedefine/>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autoRedefine/>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autoRedefine/>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autoRedefine/>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autoRedefine/>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autoRedefine/>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autoRedefine/>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autoRedefine/>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autoRedefine/>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autoRedefine/>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autoRedefine/>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autoRedefine/>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autoRedefine/>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autoRedefine/>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autoRedefine/>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autoRedefine/>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autoRedefine/>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autoRedefine/>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autoRedefine/>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autoRedefine/>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autoRedefine/>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autoRedefine/>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autoRedefine/>
    <w:qFormat/>
    <w:uiPriority w:val="0"/>
    <w:pPr>
      <w:spacing w:after="320" w:line="15" w:lineRule="atLeast"/>
    </w:pPr>
    <w:rPr>
      <w:rFonts w:ascii="Times" w:hAnsi="Times" w:eastAsia="Times" w:cs="Times"/>
      <w:color w:val="000000"/>
      <w:sz w:val="24"/>
      <w:szCs w:val="24"/>
      <w:u w:val="none"/>
      <w:lang w:bidi="ar"/>
    </w:rPr>
  </w:style>
  <w:style w:type="paragraph" w:styleId="251">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2.png"/><Relationship Id="rId59" Type="http://schemas.openxmlformats.org/officeDocument/2006/relationships/customXml" Target="../customXml/item1.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oleObject" Target="embeddings/oleObject1.bin"/><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476</Words>
  <Characters>2944</Characters>
  <Lines>1</Lines>
  <Paragraphs>1</Paragraphs>
  <TotalTime>49</TotalTime>
  <ScaleCrop>false</ScaleCrop>
  <LinksUpToDate>false</LinksUpToDate>
  <CharactersWithSpaces>3404</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2024-04-05T02:43:00Z</cp:lastPrinted>
  <dcterms:modified xsi:type="dcterms:W3CDTF">2024-05-08T05:08:15Z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31851FE7A436401B8B9ED9730C09D55F_13</vt:lpwstr>
  </property>
</Properties>
</file>