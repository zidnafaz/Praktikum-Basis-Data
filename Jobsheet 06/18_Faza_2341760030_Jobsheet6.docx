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US"/>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PRAKTIKUM BASIS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Dosen Pengampu : </w:t>
      </w:r>
      <w:r>
        <w:rPr>
          <w:rFonts w:hint="default" w:ascii="Times New Roman" w:hAnsi="Times New Roman" w:cs="Times New Roman"/>
          <w:sz w:val="24"/>
          <w:szCs w:val="24"/>
          <w:lang w:val="en-US"/>
        </w:rPr>
        <w:t>Farid Angga Pribadi</w:t>
      </w:r>
      <w:r>
        <w:rPr>
          <w:rFonts w:hint="default" w:ascii="Times New Roman" w:hAnsi="Times New Roman" w:cs="Times New Roman"/>
          <w:sz w:val="24"/>
          <w:szCs w:val="24"/>
        </w:rPr>
        <w:t>, S.</w:t>
      </w:r>
      <w:r>
        <w:rPr>
          <w:rFonts w:hint="default" w:ascii="Times New Roman" w:hAnsi="Times New Roman" w:cs="Times New Roman"/>
          <w:sz w:val="24"/>
          <w:szCs w:val="24"/>
          <w:lang w:val="en-US"/>
        </w:rPr>
        <w:t>Kom</w:t>
      </w:r>
      <w:r>
        <w:rPr>
          <w:rFonts w:hint="default" w:ascii="Times New Roman" w:hAnsi="Times New Roman" w:cs="Times New Roman"/>
          <w:sz w:val="24"/>
          <w:szCs w:val="24"/>
        </w:rPr>
        <w:t>, M.</w:t>
      </w:r>
      <w:r>
        <w:rPr>
          <w:rFonts w:hint="default" w:ascii="Times New Roman" w:hAnsi="Times New Roman" w:cs="Times New Roman"/>
          <w:sz w:val="24"/>
          <w:szCs w:val="24"/>
          <w:lang w:val="en-US"/>
        </w:rPr>
        <w:t>Kom.</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PERTEMUAN -</w:t>
      </w:r>
      <w:r>
        <w:rPr>
          <w:rFonts w:hint="default" w:ascii="Times New Roman" w:hAnsi="Times New Roman" w:cs="Times New Roman"/>
          <w:b/>
          <w:bCs/>
          <w:sz w:val="24"/>
          <w:szCs w:val="24"/>
          <w:lang w:val="en-GB"/>
        </w:rPr>
        <w:t xml:space="preserve"> 6</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23</w:t>
      </w:r>
    </w:p>
    <w:p>
      <w:pPr>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US"/>
        </w:rPr>
        <w:t>Praktikum</w:t>
      </w:r>
      <w:r>
        <w:rPr>
          <w:rFonts w:hint="default" w:ascii="Times New Roman" w:hAnsi="Times New Roman" w:cs="Times New Roman"/>
          <w:b/>
          <w:bCs/>
          <w:sz w:val="28"/>
          <w:szCs w:val="28"/>
          <w:lang w:val="en-GB"/>
        </w:rPr>
        <w:t xml:space="preserve"> 1</w:t>
      </w:r>
    </w:p>
    <w:p>
      <w:pPr>
        <w:jc w:val="both"/>
        <w:rPr>
          <w:rFonts w:hint="default" w:ascii="Times New Roman" w:hAnsi="Times New Roman" w:cs="Times New Roman"/>
          <w:b w:val="0"/>
          <w:bCs w:val="0"/>
          <w:sz w:val="24"/>
          <w:szCs w:val="24"/>
          <w:lang w:val="en-US"/>
        </w:rPr>
      </w:pP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Perhatikan dan pahami skenario berikut :</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rPr>
          <w:rFonts w:hint="default" w:ascii="Times New Roman" w:hAnsi="Times New Roman"/>
          <w:b w:val="0"/>
          <w:bCs w:val="0"/>
          <w:sz w:val="24"/>
          <w:szCs w:val="24"/>
          <w:lang w:val="en-GB"/>
        </w:rPr>
        <w:t>“Amazing course adalah sebuah tempat kursus komputer. Mereka yang ingin kursus komputer harus melakukan registrasi terlebih dahulu. Awalnya tempat kursus ini menggunakan sistem manual, namun karena banyaknya orang yang mendaftar maka dirancanglah sebuah database agar mempermudah kerja para pegawainya.</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Setiap orang yang akan mendaftar kursus harus melakukan pendaftaran sebagai anggota. Anggota memiliki informasi mengenai kode anggota, nama, alamat dan nomor telepon. Kode anggota terdiri dari 5 karakter (harus diawali dengan huruf ‘NT’ dan diikuti dengan 3 digit angka), selain itu nama anggota wajib diisi. Anggota dapat melakukan banyak pendaftaran secara sekaligus, dan setiap pendaftaran diwakili oleh setiap anggota atau salah satu anggota saja.  </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Proses pendaftaran akan melalui pemilihan jenis kursus. Informasi yang disimpan di dalam tabel kursus adalah kode kursus, nama kursus, dan biaya. Kode kursus terdiri dari 5 karakter (harus diawali dengan huruf ‘MK’ dan diikuti dengan 3 digit angka), selain itu nama jenis kursus wajib disimpan sebagai salah satu alternatif pilihan. Banyak pendaftaran dapat dilakukan di meja kasir secara sekaligus, dan kasir melayani setiap pendaftaran yang dilakukan. Di saat pendaftaran jenis kursus telah dilakukan maka jumlah pertemuan kursus akan diketahui.</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Setelah melakukan pemilihan kursus, maka proses pendaftaran dilanjutkan ke kasir. Kasir menyimpan informasi mengenai mengenai kode kasir, nama, alamat dan nomor telepon. Kode kasir terdiri dari 5 karakter (harus diawali dengan huruf ‘KY’ dan diikuti dengan 3 digit angka), selain itu nama petugas kasir juga wajib diisi. Sekali mendaftar beberapa kursus dapat dilakukan sekaligus, dan setiap jenis kursus diperoleh dari banyak proses pendaftaran”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US"/>
        </w:rPr>
        <w:t>Buatlah tabel deskripsi untuk tabel Anggota sesuai dengan skenario uji coba bagian 1 nomor 1!</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Tabel Anggota</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Primary key : kdAnggota</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4"/>
        <w:gridCol w:w="1207"/>
        <w:gridCol w:w="867"/>
        <w:gridCol w:w="5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pPr>
              <w:widowControl w:val="0"/>
              <w:jc w:val="both"/>
            </w:pPr>
            <w:r>
              <w:t xml:space="preserve">Nama </w:t>
            </w:r>
            <w:r>
              <w:rPr>
                <w:i/>
              </w:rPr>
              <w:t>Field</w:t>
            </w:r>
          </w:p>
        </w:tc>
        <w:tc>
          <w:tcPr>
            <w:tcW w:w="1268" w:type="dxa"/>
          </w:tcPr>
          <w:p>
            <w:pPr>
              <w:widowControl w:val="0"/>
              <w:jc w:val="both"/>
            </w:pPr>
            <w:r>
              <w:t>Tipe Data</w:t>
            </w:r>
          </w:p>
        </w:tc>
        <w:tc>
          <w:tcPr>
            <w:tcW w:w="882" w:type="dxa"/>
          </w:tcPr>
          <w:p>
            <w:pPr>
              <w:widowControl w:val="0"/>
              <w:jc w:val="both"/>
              <w:rPr>
                <w:i/>
              </w:rPr>
            </w:pPr>
            <w:r>
              <w:rPr>
                <w:i/>
              </w:rPr>
              <w:t>Length</w:t>
            </w:r>
          </w:p>
        </w:tc>
        <w:tc>
          <w:tcPr>
            <w:tcW w:w="5765" w:type="dxa"/>
          </w:tcPr>
          <w:p>
            <w:pPr>
              <w:widowControl w:val="0"/>
              <w:jc w:val="both"/>
            </w:pPr>
            <w: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pPr>
              <w:widowControl w:val="0"/>
              <w:jc w:val="both"/>
            </w:pPr>
            <w:r>
              <w:t>KdAnggota</w:t>
            </w:r>
          </w:p>
        </w:tc>
        <w:tc>
          <w:tcPr>
            <w:tcW w:w="1268" w:type="dxa"/>
          </w:tcPr>
          <w:p>
            <w:pPr>
              <w:widowControl w:val="0"/>
              <w:jc w:val="both"/>
            </w:pPr>
            <w:r>
              <w:t>char</w:t>
            </w:r>
          </w:p>
        </w:tc>
        <w:tc>
          <w:tcPr>
            <w:tcW w:w="882" w:type="dxa"/>
          </w:tcPr>
          <w:p>
            <w:pPr>
              <w:widowControl w:val="0"/>
              <w:jc w:val="both"/>
            </w:pPr>
            <w:r>
              <w:t>5</w:t>
            </w:r>
          </w:p>
        </w:tc>
        <w:tc>
          <w:tcPr>
            <w:tcW w:w="5765" w:type="dxa"/>
          </w:tcPr>
          <w:p>
            <w:pPr>
              <w:widowControl w:val="0"/>
              <w:jc w:val="both"/>
            </w:pPr>
            <w:r>
              <w:t>Harus diisi dan panjang=5, harus diawali dengan ‘NT’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pPr>
              <w:widowControl w:val="0"/>
              <w:jc w:val="both"/>
            </w:pPr>
            <w:r>
              <w:t>Nama</w:t>
            </w:r>
          </w:p>
        </w:tc>
        <w:tc>
          <w:tcPr>
            <w:tcW w:w="1268" w:type="dxa"/>
          </w:tcPr>
          <w:p>
            <w:pPr>
              <w:widowControl w:val="0"/>
              <w:jc w:val="both"/>
            </w:pPr>
            <w:r>
              <w:t>varchar</w:t>
            </w:r>
          </w:p>
        </w:tc>
        <w:tc>
          <w:tcPr>
            <w:tcW w:w="882" w:type="dxa"/>
          </w:tcPr>
          <w:p>
            <w:pPr>
              <w:widowControl w:val="0"/>
              <w:jc w:val="both"/>
            </w:pPr>
            <w:r>
              <w:t>30</w:t>
            </w:r>
          </w:p>
        </w:tc>
        <w:tc>
          <w:tcPr>
            <w:tcW w:w="5765" w:type="dxa"/>
          </w:tcPr>
          <w:p>
            <w:pPr>
              <w:widowControl w:val="0"/>
              <w:jc w:val="both"/>
            </w:pPr>
            <w:r>
              <w:t>Harus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pPr>
              <w:widowControl w:val="0"/>
              <w:jc w:val="both"/>
            </w:pPr>
            <w:r>
              <w:t>Alamat</w:t>
            </w:r>
          </w:p>
        </w:tc>
        <w:tc>
          <w:tcPr>
            <w:tcW w:w="1268" w:type="dxa"/>
          </w:tcPr>
          <w:p>
            <w:pPr>
              <w:widowControl w:val="0"/>
              <w:jc w:val="both"/>
            </w:pPr>
            <w:r>
              <w:t>varchar</w:t>
            </w:r>
          </w:p>
        </w:tc>
        <w:tc>
          <w:tcPr>
            <w:tcW w:w="882" w:type="dxa"/>
          </w:tcPr>
          <w:p>
            <w:pPr>
              <w:widowControl w:val="0"/>
              <w:jc w:val="both"/>
            </w:pPr>
            <w:r>
              <w:t>50</w:t>
            </w:r>
          </w:p>
        </w:tc>
        <w:tc>
          <w:tcPr>
            <w:tcW w:w="5765" w:type="dxa"/>
          </w:tcPr>
          <w:p>
            <w:pPr>
              <w:widowControl w:val="0"/>
              <w:jc w:val="both"/>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0" w:type="dxa"/>
          </w:tcPr>
          <w:p>
            <w:pPr>
              <w:widowControl w:val="0"/>
              <w:jc w:val="both"/>
            </w:pPr>
            <w:r>
              <w:t>Telp</w:t>
            </w:r>
          </w:p>
        </w:tc>
        <w:tc>
          <w:tcPr>
            <w:tcW w:w="1268" w:type="dxa"/>
          </w:tcPr>
          <w:p>
            <w:pPr>
              <w:widowControl w:val="0"/>
              <w:jc w:val="both"/>
            </w:pPr>
            <w:r>
              <w:t>integer</w:t>
            </w:r>
          </w:p>
        </w:tc>
        <w:tc>
          <w:tcPr>
            <w:tcW w:w="882" w:type="dxa"/>
          </w:tcPr>
          <w:p>
            <w:pPr>
              <w:widowControl w:val="0"/>
              <w:jc w:val="both"/>
            </w:pPr>
            <w:r>
              <w:t>-</w:t>
            </w:r>
          </w:p>
        </w:tc>
        <w:tc>
          <w:tcPr>
            <w:tcW w:w="5765" w:type="dxa"/>
          </w:tcPr>
          <w:p>
            <w:pPr>
              <w:widowControl w:val="0"/>
              <w:jc w:val="both"/>
            </w:pPr>
            <w:r>
              <w:t>Panjangnya maksimal 10</w:t>
            </w: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Buatlah tabel deskripsi untuk tabel Kasir sesuai dengan skenario uji coba bagian 1 nomor 1!</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Tabel Kasir</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Primary key : kdKasir</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2"/>
        <w:gridCol w:w="1217"/>
        <w:gridCol w:w="840"/>
        <w:gridCol w:w="5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4" w:type="dxa"/>
          </w:tcPr>
          <w:p>
            <w:pPr>
              <w:widowControl w:val="0"/>
              <w:jc w:val="both"/>
            </w:pPr>
            <w:r>
              <w:t xml:space="preserve">Nama </w:t>
            </w:r>
            <w:r>
              <w:rPr>
                <w:i/>
              </w:rPr>
              <w:t>Field</w:t>
            </w:r>
          </w:p>
        </w:tc>
        <w:tc>
          <w:tcPr>
            <w:tcW w:w="1276" w:type="dxa"/>
          </w:tcPr>
          <w:p>
            <w:pPr>
              <w:widowControl w:val="0"/>
              <w:jc w:val="both"/>
            </w:pPr>
            <w:r>
              <w:t>Tipe Data</w:t>
            </w:r>
          </w:p>
        </w:tc>
        <w:tc>
          <w:tcPr>
            <w:tcW w:w="850" w:type="dxa"/>
          </w:tcPr>
          <w:p>
            <w:pPr>
              <w:widowControl w:val="0"/>
              <w:jc w:val="both"/>
              <w:rPr>
                <w:i/>
              </w:rPr>
            </w:pPr>
            <w:r>
              <w:rPr>
                <w:i/>
              </w:rPr>
              <w:t>Length</w:t>
            </w:r>
          </w:p>
        </w:tc>
        <w:tc>
          <w:tcPr>
            <w:tcW w:w="5785" w:type="dxa"/>
          </w:tcPr>
          <w:p>
            <w:pPr>
              <w:widowControl w:val="0"/>
              <w:jc w:val="both"/>
            </w:pPr>
            <w: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4" w:type="dxa"/>
          </w:tcPr>
          <w:p>
            <w:pPr>
              <w:widowControl w:val="0"/>
              <w:jc w:val="both"/>
            </w:pPr>
            <w:r>
              <w:t>KdKasir</w:t>
            </w:r>
          </w:p>
        </w:tc>
        <w:tc>
          <w:tcPr>
            <w:tcW w:w="1276" w:type="dxa"/>
          </w:tcPr>
          <w:p>
            <w:pPr>
              <w:widowControl w:val="0"/>
              <w:jc w:val="both"/>
            </w:pPr>
            <w:r>
              <w:t>char</w:t>
            </w:r>
          </w:p>
        </w:tc>
        <w:tc>
          <w:tcPr>
            <w:tcW w:w="850" w:type="dxa"/>
          </w:tcPr>
          <w:p>
            <w:pPr>
              <w:widowControl w:val="0"/>
              <w:jc w:val="both"/>
            </w:pPr>
            <w:r>
              <w:t>5</w:t>
            </w:r>
          </w:p>
        </w:tc>
        <w:tc>
          <w:tcPr>
            <w:tcW w:w="5785" w:type="dxa"/>
          </w:tcPr>
          <w:p>
            <w:pPr>
              <w:widowControl w:val="0"/>
              <w:jc w:val="both"/>
            </w:pPr>
            <w:r>
              <w:t>Harus diisi dan panjang=5, harus diawali dengan ‘KY’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4" w:type="dxa"/>
          </w:tcPr>
          <w:p>
            <w:pPr>
              <w:widowControl w:val="0"/>
              <w:jc w:val="both"/>
            </w:pPr>
            <w:r>
              <w:t>Nama</w:t>
            </w:r>
          </w:p>
        </w:tc>
        <w:tc>
          <w:tcPr>
            <w:tcW w:w="1276" w:type="dxa"/>
          </w:tcPr>
          <w:p>
            <w:pPr>
              <w:widowControl w:val="0"/>
              <w:jc w:val="both"/>
            </w:pPr>
            <w:r>
              <w:t>varchar</w:t>
            </w:r>
          </w:p>
        </w:tc>
        <w:tc>
          <w:tcPr>
            <w:tcW w:w="850" w:type="dxa"/>
          </w:tcPr>
          <w:p>
            <w:pPr>
              <w:widowControl w:val="0"/>
              <w:jc w:val="both"/>
            </w:pPr>
            <w:r>
              <w:t>30</w:t>
            </w:r>
          </w:p>
        </w:tc>
        <w:tc>
          <w:tcPr>
            <w:tcW w:w="5785" w:type="dxa"/>
          </w:tcPr>
          <w:p>
            <w:pPr>
              <w:widowControl w:val="0"/>
              <w:jc w:val="both"/>
            </w:pPr>
            <w:r>
              <w:t>Harus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4" w:type="dxa"/>
          </w:tcPr>
          <w:p>
            <w:pPr>
              <w:widowControl w:val="0"/>
              <w:jc w:val="both"/>
            </w:pPr>
            <w:r>
              <w:t>Alamat</w:t>
            </w:r>
          </w:p>
        </w:tc>
        <w:tc>
          <w:tcPr>
            <w:tcW w:w="1276" w:type="dxa"/>
          </w:tcPr>
          <w:p>
            <w:pPr>
              <w:widowControl w:val="0"/>
              <w:jc w:val="both"/>
            </w:pPr>
            <w:r>
              <w:t>varchar</w:t>
            </w:r>
          </w:p>
        </w:tc>
        <w:tc>
          <w:tcPr>
            <w:tcW w:w="850" w:type="dxa"/>
          </w:tcPr>
          <w:p>
            <w:pPr>
              <w:widowControl w:val="0"/>
              <w:jc w:val="both"/>
            </w:pPr>
            <w:r>
              <w:t>50</w:t>
            </w:r>
          </w:p>
        </w:tc>
        <w:tc>
          <w:tcPr>
            <w:tcW w:w="5785" w:type="dxa"/>
          </w:tcPr>
          <w:p>
            <w:pPr>
              <w:widowControl w:val="0"/>
              <w:jc w:val="both"/>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4" w:type="dxa"/>
          </w:tcPr>
          <w:p>
            <w:pPr>
              <w:widowControl w:val="0"/>
              <w:jc w:val="both"/>
            </w:pPr>
            <w:r>
              <w:t>Telp</w:t>
            </w:r>
          </w:p>
        </w:tc>
        <w:tc>
          <w:tcPr>
            <w:tcW w:w="1276" w:type="dxa"/>
          </w:tcPr>
          <w:p>
            <w:pPr>
              <w:widowControl w:val="0"/>
              <w:jc w:val="both"/>
            </w:pPr>
            <w:r>
              <w:t>integer</w:t>
            </w:r>
          </w:p>
        </w:tc>
        <w:tc>
          <w:tcPr>
            <w:tcW w:w="850" w:type="dxa"/>
          </w:tcPr>
          <w:p>
            <w:pPr>
              <w:widowControl w:val="0"/>
              <w:jc w:val="both"/>
            </w:pPr>
            <w:r>
              <w:t>-</w:t>
            </w:r>
          </w:p>
        </w:tc>
        <w:tc>
          <w:tcPr>
            <w:tcW w:w="5785" w:type="dxa"/>
          </w:tcPr>
          <w:p>
            <w:pPr>
              <w:widowControl w:val="0"/>
              <w:jc w:val="both"/>
            </w:pPr>
            <w:r>
              <w:t>Panjangnya maksimal 10</w:t>
            </w: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Buatlah tabel deskripsi untuk tabel Kursus sesuai dengan skenario uji coba bagian 1 nomor 1!</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Tabel Kursus</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Primary key : kdKursus</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2"/>
        <w:gridCol w:w="1146"/>
        <w:gridCol w:w="8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1" w:type="dxa"/>
          </w:tcPr>
          <w:p>
            <w:pPr>
              <w:widowControl w:val="0"/>
              <w:jc w:val="both"/>
            </w:pPr>
            <w:r>
              <w:t xml:space="preserve">Nama </w:t>
            </w:r>
            <w:r>
              <w:rPr>
                <w:i/>
              </w:rPr>
              <w:t>Field</w:t>
            </w:r>
          </w:p>
        </w:tc>
        <w:tc>
          <w:tcPr>
            <w:tcW w:w="1199" w:type="dxa"/>
          </w:tcPr>
          <w:p>
            <w:pPr>
              <w:widowControl w:val="0"/>
              <w:jc w:val="both"/>
            </w:pPr>
            <w:r>
              <w:t>Tipe Data</w:t>
            </w:r>
          </w:p>
        </w:tc>
        <w:tc>
          <w:tcPr>
            <w:tcW w:w="850" w:type="dxa"/>
          </w:tcPr>
          <w:p>
            <w:pPr>
              <w:widowControl w:val="0"/>
              <w:jc w:val="both"/>
              <w:rPr>
                <w:i/>
              </w:rPr>
            </w:pPr>
            <w:r>
              <w:rPr>
                <w:i/>
              </w:rPr>
              <w:t>Length</w:t>
            </w:r>
          </w:p>
        </w:tc>
        <w:tc>
          <w:tcPr>
            <w:tcW w:w="5785" w:type="dxa"/>
          </w:tcPr>
          <w:p>
            <w:pPr>
              <w:widowControl w:val="0"/>
              <w:jc w:val="both"/>
            </w:pPr>
            <w: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1" w:type="dxa"/>
          </w:tcPr>
          <w:p>
            <w:pPr>
              <w:widowControl w:val="0"/>
              <w:jc w:val="both"/>
            </w:pPr>
            <w:r>
              <w:t>KdKursus</w:t>
            </w:r>
          </w:p>
        </w:tc>
        <w:tc>
          <w:tcPr>
            <w:tcW w:w="1199" w:type="dxa"/>
          </w:tcPr>
          <w:p>
            <w:pPr>
              <w:widowControl w:val="0"/>
              <w:jc w:val="both"/>
            </w:pPr>
            <w:r>
              <w:t>char</w:t>
            </w:r>
          </w:p>
        </w:tc>
        <w:tc>
          <w:tcPr>
            <w:tcW w:w="850" w:type="dxa"/>
          </w:tcPr>
          <w:p>
            <w:pPr>
              <w:widowControl w:val="0"/>
              <w:jc w:val="both"/>
            </w:pPr>
            <w:r>
              <w:t>5</w:t>
            </w:r>
          </w:p>
        </w:tc>
        <w:tc>
          <w:tcPr>
            <w:tcW w:w="5785" w:type="dxa"/>
          </w:tcPr>
          <w:p>
            <w:pPr>
              <w:widowControl w:val="0"/>
              <w:jc w:val="both"/>
            </w:pPr>
            <w:r>
              <w:t>Harus diisi dan panjang=5, harus diawali dengan ‘MK’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1" w:type="dxa"/>
          </w:tcPr>
          <w:p>
            <w:pPr>
              <w:widowControl w:val="0"/>
              <w:jc w:val="both"/>
            </w:pPr>
            <w:r>
              <w:t>NamaKursus</w:t>
            </w:r>
          </w:p>
        </w:tc>
        <w:tc>
          <w:tcPr>
            <w:tcW w:w="1199" w:type="dxa"/>
          </w:tcPr>
          <w:p>
            <w:pPr>
              <w:widowControl w:val="0"/>
              <w:jc w:val="both"/>
            </w:pPr>
            <w:r>
              <w:t>varchar</w:t>
            </w:r>
          </w:p>
        </w:tc>
        <w:tc>
          <w:tcPr>
            <w:tcW w:w="850" w:type="dxa"/>
          </w:tcPr>
          <w:p>
            <w:pPr>
              <w:widowControl w:val="0"/>
              <w:jc w:val="both"/>
            </w:pPr>
            <w:r>
              <w:t>30</w:t>
            </w:r>
          </w:p>
        </w:tc>
        <w:tc>
          <w:tcPr>
            <w:tcW w:w="5785" w:type="dxa"/>
          </w:tcPr>
          <w:p>
            <w:pPr>
              <w:widowControl w:val="0"/>
              <w:jc w:val="both"/>
            </w:pPr>
            <w:r>
              <w:t>Harus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1" w:type="dxa"/>
          </w:tcPr>
          <w:p>
            <w:pPr>
              <w:widowControl w:val="0"/>
              <w:jc w:val="both"/>
            </w:pPr>
            <w:r>
              <w:t>Biaya</w:t>
            </w:r>
          </w:p>
        </w:tc>
        <w:tc>
          <w:tcPr>
            <w:tcW w:w="1199" w:type="dxa"/>
          </w:tcPr>
          <w:p>
            <w:pPr>
              <w:widowControl w:val="0"/>
              <w:jc w:val="both"/>
            </w:pPr>
            <w:r>
              <w:t>integer</w:t>
            </w:r>
          </w:p>
        </w:tc>
        <w:tc>
          <w:tcPr>
            <w:tcW w:w="850" w:type="dxa"/>
          </w:tcPr>
          <w:p>
            <w:pPr>
              <w:widowControl w:val="0"/>
              <w:jc w:val="both"/>
            </w:pPr>
            <w:r>
              <w:t>-</w:t>
            </w:r>
          </w:p>
        </w:tc>
        <w:tc>
          <w:tcPr>
            <w:tcW w:w="5785" w:type="dxa"/>
          </w:tcPr>
          <w:p>
            <w:pPr>
              <w:widowControl w:val="0"/>
              <w:jc w:val="both"/>
            </w:pPr>
            <w:r>
              <w:t>Panjangnya maksimal 10</w:t>
            </w: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Buatlah tabel deskripsi untuk tabel HeaderPendaftaran sesuai dengan skenario uji coba bagian 1 nomor 1!</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Tabel HeaderPendaftaran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Primary Key: kdPendaftaran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Foreign key : kdAnggota, kdKasir</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0"/>
        <w:gridCol w:w="1141"/>
        <w:gridCol w:w="837"/>
        <w:gridCol w:w="4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widowControl w:val="0"/>
              <w:jc w:val="both"/>
            </w:pPr>
            <w:r>
              <w:t xml:space="preserve">Nama </w:t>
            </w:r>
            <w:r>
              <w:rPr>
                <w:i/>
              </w:rPr>
              <w:t>Field</w:t>
            </w:r>
          </w:p>
        </w:tc>
        <w:tc>
          <w:tcPr>
            <w:tcW w:w="1174" w:type="dxa"/>
          </w:tcPr>
          <w:p>
            <w:pPr>
              <w:widowControl w:val="0"/>
              <w:jc w:val="both"/>
            </w:pPr>
            <w:r>
              <w:t>Tipe Data</w:t>
            </w:r>
          </w:p>
        </w:tc>
        <w:tc>
          <w:tcPr>
            <w:tcW w:w="850" w:type="dxa"/>
          </w:tcPr>
          <w:p>
            <w:pPr>
              <w:widowControl w:val="0"/>
              <w:jc w:val="both"/>
              <w:rPr>
                <w:i/>
              </w:rPr>
            </w:pPr>
            <w:r>
              <w:rPr>
                <w:i/>
              </w:rPr>
              <w:t>Length</w:t>
            </w:r>
          </w:p>
        </w:tc>
        <w:tc>
          <w:tcPr>
            <w:tcW w:w="5076" w:type="dxa"/>
          </w:tcPr>
          <w:p>
            <w:pPr>
              <w:widowControl w:val="0"/>
              <w:jc w:val="both"/>
            </w:pPr>
            <w: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widowControl w:val="0"/>
              <w:jc w:val="both"/>
            </w:pPr>
            <w:r>
              <w:t>KdPendaftaran</w:t>
            </w:r>
          </w:p>
        </w:tc>
        <w:tc>
          <w:tcPr>
            <w:tcW w:w="1174" w:type="dxa"/>
          </w:tcPr>
          <w:p>
            <w:pPr>
              <w:widowControl w:val="0"/>
              <w:jc w:val="both"/>
            </w:pPr>
            <w:r>
              <w:t>Char</w:t>
            </w:r>
          </w:p>
        </w:tc>
        <w:tc>
          <w:tcPr>
            <w:tcW w:w="850" w:type="dxa"/>
          </w:tcPr>
          <w:p>
            <w:pPr>
              <w:widowControl w:val="0"/>
              <w:jc w:val="both"/>
            </w:pPr>
            <w:r>
              <w:t>5</w:t>
            </w:r>
          </w:p>
        </w:tc>
        <w:tc>
          <w:tcPr>
            <w:tcW w:w="5076" w:type="dxa"/>
          </w:tcPr>
          <w:p>
            <w:pPr>
              <w:widowControl w:val="0"/>
              <w:jc w:val="both"/>
            </w:pPr>
            <w:r>
              <w:t>Harus diisi dan panjang=5, harus diawali dengan ‘KP’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widowControl w:val="0"/>
              <w:jc w:val="both"/>
            </w:pPr>
            <w:r>
              <w:t>KdKasir</w:t>
            </w:r>
          </w:p>
        </w:tc>
        <w:tc>
          <w:tcPr>
            <w:tcW w:w="1174" w:type="dxa"/>
          </w:tcPr>
          <w:p>
            <w:pPr>
              <w:widowControl w:val="0"/>
              <w:jc w:val="both"/>
            </w:pPr>
            <w:r>
              <w:t>Char</w:t>
            </w:r>
          </w:p>
        </w:tc>
        <w:tc>
          <w:tcPr>
            <w:tcW w:w="850" w:type="dxa"/>
          </w:tcPr>
          <w:p>
            <w:pPr>
              <w:widowControl w:val="0"/>
              <w:jc w:val="both"/>
            </w:pPr>
            <w:r>
              <w:t>5</w:t>
            </w:r>
          </w:p>
        </w:tc>
        <w:tc>
          <w:tcPr>
            <w:tcW w:w="5076" w:type="dxa"/>
          </w:tcPr>
          <w:p>
            <w:pPr>
              <w:widowControl w:val="0"/>
              <w:jc w:val="both"/>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widowControl w:val="0"/>
              <w:jc w:val="both"/>
            </w:pPr>
            <w:r>
              <w:t>kdAnggota</w:t>
            </w:r>
          </w:p>
        </w:tc>
        <w:tc>
          <w:tcPr>
            <w:tcW w:w="1174" w:type="dxa"/>
          </w:tcPr>
          <w:p>
            <w:pPr>
              <w:widowControl w:val="0"/>
              <w:jc w:val="both"/>
            </w:pPr>
            <w:r>
              <w:t>char</w:t>
            </w:r>
          </w:p>
        </w:tc>
        <w:tc>
          <w:tcPr>
            <w:tcW w:w="850" w:type="dxa"/>
          </w:tcPr>
          <w:p>
            <w:pPr>
              <w:widowControl w:val="0"/>
              <w:jc w:val="both"/>
            </w:pPr>
            <w:r>
              <w:t>5</w:t>
            </w:r>
          </w:p>
        </w:tc>
        <w:tc>
          <w:tcPr>
            <w:tcW w:w="5076" w:type="dxa"/>
          </w:tcPr>
          <w:p>
            <w:pPr>
              <w:widowControl w:val="0"/>
              <w:jc w:val="both"/>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widowControl w:val="0"/>
              <w:jc w:val="both"/>
            </w:pPr>
            <w:r>
              <w:t>TanggalPendaftaran</w:t>
            </w:r>
          </w:p>
        </w:tc>
        <w:tc>
          <w:tcPr>
            <w:tcW w:w="1174" w:type="dxa"/>
          </w:tcPr>
          <w:p>
            <w:pPr>
              <w:widowControl w:val="0"/>
              <w:jc w:val="both"/>
            </w:pPr>
            <w:r>
              <w:t>Datetime</w:t>
            </w:r>
          </w:p>
        </w:tc>
        <w:tc>
          <w:tcPr>
            <w:tcW w:w="850" w:type="dxa"/>
          </w:tcPr>
          <w:p>
            <w:pPr>
              <w:widowControl w:val="0"/>
              <w:jc w:val="both"/>
            </w:pPr>
            <w:r>
              <w:t>-</w:t>
            </w:r>
          </w:p>
        </w:tc>
        <w:tc>
          <w:tcPr>
            <w:tcW w:w="5076" w:type="dxa"/>
          </w:tcPr>
          <w:p>
            <w:pPr>
              <w:widowControl w:val="0"/>
              <w:jc w:val="both"/>
            </w:pPr>
            <w:r>
              <w:t>-</w:t>
            </w: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Buatlah tabel deskripsi untuk tabel Detail Pendaftaran sesuai dengan skenario uji coba bagian 1 nomor 1!</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Tabel DetailPendaftaran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Primary Key : kdKursus, kdPendaftaran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Foreign Key : kdKursus, kdPendaftaran</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0"/>
        <w:gridCol w:w="1206"/>
        <w:gridCol w:w="772"/>
        <w:gridCol w:w="4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Pr>
          <w:p>
            <w:pPr>
              <w:widowControl w:val="0"/>
              <w:jc w:val="both"/>
            </w:pPr>
            <w:r>
              <w:t xml:space="preserve">Nama </w:t>
            </w:r>
            <w:r>
              <w:rPr>
                <w:i/>
              </w:rPr>
              <w:t>Field</w:t>
            </w:r>
          </w:p>
        </w:tc>
        <w:tc>
          <w:tcPr>
            <w:tcW w:w="1279" w:type="dxa"/>
          </w:tcPr>
          <w:p>
            <w:pPr>
              <w:widowControl w:val="0"/>
              <w:jc w:val="both"/>
            </w:pPr>
            <w:r>
              <w:t>Tipe Data</w:t>
            </w:r>
          </w:p>
        </w:tc>
        <w:tc>
          <w:tcPr>
            <w:tcW w:w="736" w:type="dxa"/>
          </w:tcPr>
          <w:p>
            <w:pPr>
              <w:widowControl w:val="0"/>
              <w:jc w:val="both"/>
              <w:rPr>
                <w:i/>
              </w:rPr>
            </w:pPr>
            <w:r>
              <w:rPr>
                <w:i/>
              </w:rPr>
              <w:t>Length</w:t>
            </w:r>
          </w:p>
        </w:tc>
        <w:tc>
          <w:tcPr>
            <w:tcW w:w="5049" w:type="dxa"/>
          </w:tcPr>
          <w:p>
            <w:pPr>
              <w:widowControl w:val="0"/>
              <w:jc w:val="both"/>
            </w:pPr>
            <w: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Pr>
          <w:p>
            <w:pPr>
              <w:widowControl w:val="0"/>
              <w:jc w:val="both"/>
            </w:pPr>
            <w:r>
              <w:t>kdKursus</w:t>
            </w:r>
          </w:p>
        </w:tc>
        <w:tc>
          <w:tcPr>
            <w:tcW w:w="1279" w:type="dxa"/>
          </w:tcPr>
          <w:p>
            <w:pPr>
              <w:widowControl w:val="0"/>
              <w:jc w:val="both"/>
            </w:pPr>
            <w:r>
              <w:t>Char</w:t>
            </w:r>
          </w:p>
        </w:tc>
        <w:tc>
          <w:tcPr>
            <w:tcW w:w="736" w:type="dxa"/>
          </w:tcPr>
          <w:p>
            <w:pPr>
              <w:widowControl w:val="0"/>
              <w:jc w:val="both"/>
            </w:pPr>
            <w:r>
              <w:t>5</w:t>
            </w:r>
          </w:p>
        </w:tc>
        <w:tc>
          <w:tcPr>
            <w:tcW w:w="5049" w:type="dxa"/>
          </w:tcPr>
          <w:p>
            <w:pPr>
              <w:widowControl w:val="0"/>
              <w:jc w:val="both"/>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Pr>
          <w:p>
            <w:pPr>
              <w:widowControl w:val="0"/>
              <w:jc w:val="both"/>
            </w:pPr>
            <w:r>
              <w:t>kdPendaftaran</w:t>
            </w:r>
          </w:p>
        </w:tc>
        <w:tc>
          <w:tcPr>
            <w:tcW w:w="1279" w:type="dxa"/>
          </w:tcPr>
          <w:p>
            <w:pPr>
              <w:widowControl w:val="0"/>
              <w:jc w:val="both"/>
            </w:pPr>
            <w:r>
              <w:t>Char</w:t>
            </w:r>
          </w:p>
        </w:tc>
        <w:tc>
          <w:tcPr>
            <w:tcW w:w="736" w:type="dxa"/>
          </w:tcPr>
          <w:p>
            <w:pPr>
              <w:widowControl w:val="0"/>
              <w:jc w:val="both"/>
            </w:pPr>
            <w:r>
              <w:t>5</w:t>
            </w:r>
          </w:p>
        </w:tc>
        <w:tc>
          <w:tcPr>
            <w:tcW w:w="5049" w:type="dxa"/>
          </w:tcPr>
          <w:p>
            <w:pPr>
              <w:widowControl w:val="0"/>
              <w:jc w:val="both"/>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Pr>
          <w:p>
            <w:pPr>
              <w:widowControl w:val="0"/>
              <w:jc w:val="both"/>
            </w:pPr>
            <w:r>
              <w:t>Jumlah Pertemuan</w:t>
            </w:r>
          </w:p>
        </w:tc>
        <w:tc>
          <w:tcPr>
            <w:tcW w:w="1279" w:type="dxa"/>
          </w:tcPr>
          <w:p>
            <w:pPr>
              <w:widowControl w:val="0"/>
              <w:jc w:val="both"/>
            </w:pPr>
            <w:r>
              <w:t>Integer</w:t>
            </w:r>
          </w:p>
        </w:tc>
        <w:tc>
          <w:tcPr>
            <w:tcW w:w="736" w:type="dxa"/>
          </w:tcPr>
          <w:p>
            <w:pPr>
              <w:widowControl w:val="0"/>
              <w:jc w:val="both"/>
            </w:pPr>
            <w:r>
              <w:t>-</w:t>
            </w:r>
          </w:p>
        </w:tc>
        <w:tc>
          <w:tcPr>
            <w:tcW w:w="5049" w:type="dxa"/>
          </w:tcPr>
          <w:p>
            <w:pPr>
              <w:widowControl w:val="0"/>
              <w:jc w:val="both"/>
            </w:pPr>
            <w:r>
              <w:t>Harus diisi</w:t>
            </w: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Lanjutkan praktikum ke praktikum-bagian 2!</w:t>
      </w:r>
    </w:p>
    <w:p>
      <w:pPr>
        <w:numPr>
          <w:ilvl w:val="0"/>
          <w:numId w:val="0"/>
        </w:numPr>
        <w:ind w:left="420"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page"/>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8"/>
          <w:szCs w:val="28"/>
          <w:lang w:val="en-GB"/>
        </w:rPr>
        <w:t>Praktikum 2</w:t>
      </w:r>
    </w:p>
    <w:p>
      <w:pPr>
        <w:rPr>
          <w:rFonts w:hint="default" w:ascii="Times New Roman" w:hAnsi="Times New Roman" w:cs="Times New Roman"/>
          <w:b w:val="0"/>
          <w:bCs w:val="0"/>
          <w:sz w:val="24"/>
          <w:szCs w:val="24"/>
          <w:lang w:val="en-GB"/>
        </w:rPr>
      </w:pPr>
    </w:p>
    <w:p>
      <w:pPr>
        <w:numPr>
          <w:ilvl w:val="0"/>
          <w:numId w:val="1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Bukalah file PowerDesigner.exe pada folder PowerDesigner (Sybase Power Designer versi 12.5 portable) untuk mulai membuat CDM!</w:t>
      </w:r>
    </w:p>
    <w:p>
      <w:pPr>
        <w:numPr>
          <w:ilvl w:val="0"/>
          <w:numId w:val="0"/>
        </w:numPr>
        <w:ind w:leftChars="0"/>
        <w:rPr>
          <w:rFonts w:hint="default" w:ascii="Times New Roman" w:hAnsi="Times New Roman"/>
          <w:b w:val="0"/>
          <w:bCs w:val="0"/>
          <w:sz w:val="24"/>
          <w:szCs w:val="24"/>
          <w:lang w:val="en-US"/>
        </w:rPr>
      </w:pPr>
    </w:p>
    <w:p>
      <w:pPr>
        <w:numPr>
          <w:ilvl w:val="0"/>
          <w:numId w:val="0"/>
        </w:numPr>
        <w:ind w:leftChars="0"/>
        <w:rPr>
          <w:rFonts w:hint="default" w:ascii="Times New Roman" w:hAnsi="Times New Roman"/>
          <w:b w:val="0"/>
          <w:bCs w:val="0"/>
          <w:sz w:val="24"/>
          <w:szCs w:val="24"/>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638175</wp:posOffset>
                </wp:positionV>
                <wp:extent cx="5161280" cy="251460"/>
                <wp:effectExtent l="6350" t="6350" r="13970" b="16510"/>
                <wp:wrapNone/>
                <wp:docPr id="19" name="Rectangles 19"/>
                <wp:cNvGraphicFramePr/>
                <a:graphic xmlns:a="http://schemas.openxmlformats.org/drawingml/2006/main">
                  <a:graphicData uri="http://schemas.microsoft.com/office/word/2010/wordprocessingShape">
                    <wps:wsp>
                      <wps:cNvSpPr/>
                      <wps:spPr>
                        <a:xfrm>
                          <a:off x="1171575" y="2457450"/>
                          <a:ext cx="5161280" cy="25146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pt;margin-top:50.25pt;height:19.8pt;width:406.4pt;z-index:251659264;v-text-anchor:middle;mso-width-relative:page;mso-height-relative:page;" filled="f" stroked="t" coordsize="21600,21600" o:gfxdata="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fui9QAAAAJAQAADwAAAAAAAAABACAAAAAiAAAAZHJzL2Rvd25y&#10;ZXYueG1sUEsBAhQAFAAAAAgAh07iQIzdHxB0AgAA6AQAAA4AAAAAAAAAAQAgAAAAIwEAAGRycy9l&#10;Mm9Eb2MueG1sUEsFBgAAAAAGAAYAWQEAAAkGAAAAAA==&#10;">
                <v:fill on="f" focussize="0,0"/>
                <v:stroke weight="1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5270500" cy="1479550"/>
            <wp:effectExtent l="0" t="0" r="2540" b="139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5"/>
                    <a:stretch>
                      <a:fillRect/>
                    </a:stretch>
                  </pic:blipFill>
                  <pic:spPr>
                    <a:xfrm>
                      <a:off x="0" y="0"/>
                      <a:ext cx="5270500" cy="147955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US"/>
        </w:rPr>
      </w:pPr>
    </w:p>
    <w:p>
      <w:pPr>
        <w:numPr>
          <w:ilvl w:val="0"/>
          <w:numId w:val="1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Kemudian klik menu ‘new’ di kiri atas untuk mulai membuat CDM. Selanjutnya akan muncul gambar seperti ini :</w:t>
      </w:r>
    </w:p>
    <w:p>
      <w:pPr>
        <w:numPr>
          <w:ilvl w:val="0"/>
          <w:numId w:val="0"/>
        </w:numPr>
        <w:ind w:leftChars="0"/>
        <w:rPr>
          <w:rFonts w:hint="default" w:ascii="Times New Roman" w:hAnsi="Times New Roman"/>
          <w:b w:val="0"/>
          <w:bCs w:val="0"/>
          <w:sz w:val="24"/>
          <w:szCs w:val="24"/>
          <w:lang w:val="en-US"/>
        </w:rPr>
      </w:pPr>
    </w:p>
    <w:p>
      <w:pPr>
        <w:numPr>
          <w:ilvl w:val="0"/>
          <w:numId w:val="0"/>
        </w:numPr>
        <w:ind w:leftChars="0" w:firstLine="720" w:firstLineChars="0"/>
        <w:rPr>
          <w:rFonts w:hint="default" w:ascii="Times New Roman" w:hAnsi="Times New Roman"/>
          <w:b w:val="0"/>
          <w:bCs w:val="0"/>
          <w:sz w:val="24"/>
          <w:szCs w:val="24"/>
          <w:lang w:val="en-US"/>
        </w:rPr>
      </w:pPr>
      <w:r>
        <w:drawing>
          <wp:inline distT="0" distB="0" distL="114300" distR="114300">
            <wp:extent cx="3638550" cy="3015615"/>
            <wp:effectExtent l="0" t="0" r="3810" b="19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6"/>
                    <a:stretch>
                      <a:fillRect/>
                    </a:stretch>
                  </pic:blipFill>
                  <pic:spPr>
                    <a:xfrm>
                      <a:off x="0" y="0"/>
                      <a:ext cx="3638550" cy="3015615"/>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US"/>
        </w:rPr>
      </w:pPr>
    </w:p>
    <w:p>
      <w:pPr>
        <w:numPr>
          <w:ilvl w:val="0"/>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Pilih model type ‘Conceptual Data Model’ dan di tab ‘General’ sebelah kanan, isikan model name dengan ‘Amazing_Course’ dan klik button ‘OK’!</w:t>
      </w:r>
    </w:p>
    <w:p>
      <w:pPr>
        <w:numPr>
          <w:ilvl w:val="0"/>
          <w:numId w:val="0"/>
        </w:numPr>
        <w:ind w:left="400" w:leftChars="200" w:firstLine="0" w:firstLineChars="0"/>
        <w:rPr>
          <w:rFonts w:hint="default" w:ascii="Times New Roman" w:hAnsi="Times New Roman"/>
          <w:b w:val="0"/>
          <w:bCs w:val="0"/>
          <w:sz w:val="24"/>
          <w:szCs w:val="24"/>
          <w:lang w:val="en-GB"/>
        </w:rPr>
      </w:pPr>
    </w:p>
    <w:p>
      <w:pPr>
        <w:numPr>
          <w:ilvl w:val="0"/>
          <w:numId w:val="1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Buatlah entitas dengan memilih menu ‘Palette’!</w:t>
      </w:r>
    </w:p>
    <w:p>
      <w:pPr>
        <w:numPr>
          <w:ilvl w:val="0"/>
          <w:numId w:val="0"/>
        </w:numPr>
        <w:ind w:leftChars="0"/>
        <w:rPr>
          <w:rFonts w:hint="default" w:ascii="Times New Roman" w:hAnsi="Times New Roman"/>
          <w:b w:val="0"/>
          <w:bCs w:val="0"/>
          <w:sz w:val="24"/>
          <w:szCs w:val="24"/>
          <w:lang w:val="en-US"/>
        </w:rPr>
      </w:pPr>
    </w:p>
    <w:p>
      <w:pPr>
        <w:numPr>
          <w:ilvl w:val="0"/>
          <w:numId w:val="0"/>
        </w:numPr>
        <w:ind w:leftChars="0"/>
        <w:rPr>
          <w:rFonts w:hint="default" w:ascii="Times New Roman" w:hAnsi="Times New Roman"/>
          <w:b w:val="0"/>
          <w:bCs w:val="0"/>
          <w:sz w:val="24"/>
          <w:szCs w:val="24"/>
          <w:lang w:val="en-GB"/>
        </w:rPr>
      </w:pPr>
      <w:r>
        <w:rPr>
          <w:sz w:val="24"/>
        </w:rPr>
        <mc:AlternateContent>
          <mc:Choice Requires="wps">
            <w:drawing>
              <wp:anchor distT="0" distB="0" distL="114300" distR="114300" simplePos="0" relativeHeight="251660288" behindDoc="0" locked="0" layoutInCell="1" allowOverlap="1">
                <wp:simplePos x="0" y="0"/>
                <wp:positionH relativeFrom="column">
                  <wp:posOffset>445135</wp:posOffset>
                </wp:positionH>
                <wp:positionV relativeFrom="paragraph">
                  <wp:posOffset>596265</wp:posOffset>
                </wp:positionV>
                <wp:extent cx="149225" cy="133350"/>
                <wp:effectExtent l="6350" t="6350" r="12065" b="12700"/>
                <wp:wrapNone/>
                <wp:docPr id="23" name="Rectangles 23"/>
                <wp:cNvGraphicFramePr/>
                <a:graphic xmlns:a="http://schemas.openxmlformats.org/drawingml/2006/main">
                  <a:graphicData uri="http://schemas.microsoft.com/office/word/2010/wordprocessingShape">
                    <wps:wsp>
                      <wps:cNvSpPr/>
                      <wps:spPr>
                        <a:xfrm>
                          <a:off x="1588135" y="8679180"/>
                          <a:ext cx="149225" cy="13335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05pt;margin-top:46.95pt;height:10.5pt;width:11.75pt;z-index:251660288;v-text-anchor:middle;mso-width-relative:page;mso-height-relative:page;" filled="f" stroked="t" coordsize="21600,21600" o:gfxdata="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5y3Oh1QAAAAgBAAAPAAAAAAAAAAEAIAAAACIAAABkcnMvZG93&#10;bnJldi54bWxQSwECFAAUAAAACACHTuJAnpubm3UCAADnBAAADgAAAAAAAAABACAAAAAkAQAAZHJz&#10;L2Uyb0RvYy54bWxQSwUGAAAAAAYABgBZAQAACwYAAAAA&#10;">
                <v:fill on="f" focussize="0,0"/>
                <v:stroke weight="1pt" color="#FF0000 [2404]" miterlimit="8" joinstyle="miter"/>
                <v:imagedata o:title=""/>
                <o:lock v:ext="edit" aspectratio="f"/>
                <v:textbox>
                  <w:txbxContent>
                    <w:p>
                      <w:pPr>
                        <w:jc w:val="center"/>
                      </w:pPr>
                    </w:p>
                  </w:txbxContent>
                </v:textbox>
              </v:rect>
            </w:pict>
          </mc:Fallback>
        </mc:AlternateContent>
      </w:r>
      <w:r>
        <w:rPr>
          <w:rFonts w:hint="default" w:ascii="Times New Roman" w:hAnsi="Times New Roman"/>
          <w:b w:val="0"/>
          <w:bCs w:val="0"/>
          <w:sz w:val="24"/>
          <w:szCs w:val="24"/>
          <w:lang w:val="en-GB"/>
        </w:rPr>
        <w:tab/>
      </w:r>
      <w:r>
        <w:drawing>
          <wp:inline distT="0" distB="0" distL="114300" distR="114300">
            <wp:extent cx="962025" cy="1602740"/>
            <wp:effectExtent l="0" t="0" r="13335" b="1270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7"/>
                    <a:stretch>
                      <a:fillRect/>
                    </a:stretch>
                  </pic:blipFill>
                  <pic:spPr>
                    <a:xfrm>
                      <a:off x="0" y="0"/>
                      <a:ext cx="962025" cy="160274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US"/>
        </w:rPr>
      </w:pPr>
    </w:p>
    <w:p>
      <w:pPr>
        <w:numPr>
          <w:ilvl w:val="0"/>
          <w:numId w:val="1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Double klik pada setiap entitas dan isikan atribut sesuai dengan tabel deskripsi! </w:t>
      </w:r>
      <w:r>
        <w:rPr>
          <w:rFonts w:hint="default" w:ascii="Times New Roman" w:hAnsi="Times New Roman"/>
          <w:b w:val="0"/>
          <w:bCs w:val="0"/>
          <w:sz w:val="24"/>
          <w:szCs w:val="24"/>
          <w:lang w:val="en-GB"/>
        </w:rPr>
        <w:t xml:space="preserve"> </w:t>
      </w:r>
      <w:r>
        <w:rPr>
          <w:rFonts w:hint="default" w:ascii="Times New Roman" w:hAnsi="Times New Roman"/>
          <w:b w:val="0"/>
          <w:bCs w:val="0"/>
          <w:sz w:val="24"/>
          <w:szCs w:val="24"/>
          <w:lang w:val="en-US"/>
        </w:rPr>
        <w:t>Lakukan tahap ini untuk tabel Anggota, Kasir, Kursus dan HeaderPendaftaran!</w:t>
      </w:r>
      <w:r>
        <w:rPr>
          <w:rFonts w:hint="default" w:ascii="Times New Roman" w:hAnsi="Times New Roman"/>
          <w:b w:val="0"/>
          <w:bCs w:val="0"/>
          <w:sz w:val="24"/>
          <w:szCs w:val="24"/>
          <w:lang w:val="en-GB"/>
        </w:rPr>
        <w:t xml:space="preserve"> </w:t>
      </w:r>
      <w:r>
        <w:rPr>
          <w:rFonts w:hint="default" w:ascii="Times New Roman" w:hAnsi="Times New Roman"/>
          <w:b w:val="0"/>
          <w:bCs w:val="0"/>
          <w:sz w:val="24"/>
          <w:szCs w:val="24"/>
          <w:lang w:val="en-US"/>
        </w:rPr>
        <w:t>Setelah mengisikan ‘Name’, ‘Data_Type’, dan ‘Length’ centang pilihan ‘M’ untuk mandatory, ‘P’ untuk primary key!</w:t>
      </w:r>
    </w:p>
    <w:p>
      <w:pPr>
        <w:numPr>
          <w:ilvl w:val="0"/>
          <w:numId w:val="0"/>
        </w:numPr>
        <w:ind w:leftChars="0"/>
        <w:rPr>
          <w:rFonts w:hint="default" w:ascii="Times New Roman" w:hAnsi="Times New Roman"/>
          <w:b w:val="0"/>
          <w:bCs w:val="0"/>
          <w:sz w:val="24"/>
          <w:szCs w:val="24"/>
          <w:lang w:val="en-US"/>
        </w:rPr>
      </w:pPr>
    </w:p>
    <w:p>
      <w:pPr>
        <w:numPr>
          <w:ilvl w:val="0"/>
          <w:numId w:val="0"/>
        </w:numPr>
        <w:ind w:leftChars="0"/>
        <w:rPr>
          <w:rFonts w:hint="default" w:ascii="Times New Roman" w:hAnsi="Times New Roman"/>
          <w:b w:val="0"/>
          <w:bCs w:val="0"/>
          <w:sz w:val="24"/>
          <w:szCs w:val="24"/>
          <w:lang w:val="en-US"/>
        </w:rPr>
      </w:pPr>
      <w:r>
        <w:drawing>
          <wp:inline distT="0" distB="0" distL="114300" distR="114300">
            <wp:extent cx="5266690" cy="2838450"/>
            <wp:effectExtent l="0" t="0" r="6350" b="1143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8"/>
                    <a:stretch>
                      <a:fillRect/>
                    </a:stretch>
                  </pic:blipFill>
                  <pic:spPr>
                    <a:xfrm>
                      <a:off x="0" y="0"/>
                      <a:ext cx="5266690" cy="283845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US"/>
        </w:rPr>
      </w:pPr>
    </w:p>
    <w:p>
      <w:pPr>
        <w:numPr>
          <w:ilvl w:val="0"/>
          <w:numId w:val="1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Buatlah relasi dengan memilih menu ‘Palette’!</w:t>
      </w:r>
    </w:p>
    <w:p>
      <w:pPr>
        <w:numPr>
          <w:ilvl w:val="0"/>
          <w:numId w:val="0"/>
        </w:numPr>
        <w:ind w:leftChars="0"/>
        <w:rPr>
          <w:rFonts w:hint="default" w:ascii="Times New Roman" w:hAnsi="Times New Roman"/>
          <w:b w:val="0"/>
          <w:bCs w:val="0"/>
          <w:sz w:val="24"/>
          <w:szCs w:val="24"/>
          <w:lang w:val="en-US"/>
        </w:rPr>
      </w:pPr>
    </w:p>
    <w:p>
      <w:pPr>
        <w:numPr>
          <w:ilvl w:val="0"/>
          <w:numId w:val="0"/>
        </w:numPr>
        <w:ind w:leftChars="0"/>
        <w:rPr>
          <w:rFonts w:hint="default" w:ascii="Times New Roman" w:hAnsi="Times New Roman"/>
          <w:b w:val="0"/>
          <w:bCs w:val="0"/>
          <w:sz w:val="24"/>
          <w:szCs w:val="24"/>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201930</wp:posOffset>
                </wp:positionH>
                <wp:positionV relativeFrom="paragraph">
                  <wp:posOffset>628015</wp:posOffset>
                </wp:positionV>
                <wp:extent cx="149225" cy="133350"/>
                <wp:effectExtent l="6350" t="6350" r="12065" b="12700"/>
                <wp:wrapNone/>
                <wp:docPr id="25" name="Rectangles 25"/>
                <wp:cNvGraphicFramePr/>
                <a:graphic xmlns:a="http://schemas.openxmlformats.org/drawingml/2006/main">
                  <a:graphicData uri="http://schemas.microsoft.com/office/word/2010/wordprocessingShape">
                    <wps:wsp>
                      <wps:cNvSpPr/>
                      <wps:spPr>
                        <a:xfrm>
                          <a:off x="0" y="0"/>
                          <a:ext cx="149225" cy="13335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pt;margin-top:49.45pt;height:10.5pt;width:11.75pt;z-index:251661312;v-text-anchor:middle;mso-width-relative:page;mso-height-relative:page;" filled="f" stroked="t" coordsize="21600,21600" o:gfxdata="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mpyunVAAAACAEAAA8AAAAAAAAAAQAgAAAAIgAAAGRycy9kb3ducmV2LnhtbFBLAQIU&#10;ABQAAAAIAIdO4kA2h5TYaAIAANsEAAAOAAAAAAAAAAEAIAAAACQBAABkcnMvZTJvRG9jLnhtbFBL&#10;BQYAAAAABgAGAFkBAAD+BQAAAAA=&#10;">
                <v:fill on="f" focussize="0,0"/>
                <v:stroke weight="1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962025" cy="1602740"/>
            <wp:effectExtent l="0" t="0" r="13335"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7"/>
                    <a:stretch>
                      <a:fillRect/>
                    </a:stretch>
                  </pic:blipFill>
                  <pic:spPr>
                    <a:xfrm>
                      <a:off x="0" y="0"/>
                      <a:ext cx="962025" cy="160274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US"/>
        </w:rPr>
      </w:pPr>
    </w:p>
    <w:p>
      <w:pPr>
        <w:numPr>
          <w:ilvl w:val="0"/>
          <w:numId w:val="1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Double klik pada relasi untuk mengganti cardinalitas ataupun merubah nama sesuai tampilan berikut!</w:t>
      </w:r>
    </w:p>
    <w:p>
      <w:pPr>
        <w:numPr>
          <w:ilvl w:val="0"/>
          <w:numId w:val="0"/>
        </w:numPr>
        <w:ind w:leftChars="0"/>
        <w:rPr>
          <w:rFonts w:hint="default" w:ascii="Times New Roman" w:hAnsi="Times New Roman"/>
          <w:b w:val="0"/>
          <w:bCs w:val="0"/>
          <w:sz w:val="24"/>
          <w:szCs w:val="24"/>
          <w:lang w:val="en-US"/>
        </w:rPr>
      </w:pPr>
    </w:p>
    <w:p>
      <w:pPr>
        <w:numPr>
          <w:ilvl w:val="0"/>
          <w:numId w:val="0"/>
        </w:numPr>
        <w:ind w:leftChars="0"/>
        <w:rPr>
          <w:rFonts w:hint="default" w:ascii="Times New Roman" w:hAnsi="Times New Roman"/>
          <w:b w:val="0"/>
          <w:bCs w:val="0"/>
          <w:sz w:val="24"/>
          <w:szCs w:val="24"/>
          <w:lang w:val="en-US"/>
        </w:rPr>
      </w:pPr>
      <w:r>
        <w:drawing>
          <wp:inline distT="0" distB="0" distL="114300" distR="114300">
            <wp:extent cx="2484755" cy="2022475"/>
            <wp:effectExtent l="0" t="0" r="14605" b="444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9"/>
                    <a:stretch>
                      <a:fillRect/>
                    </a:stretch>
                  </pic:blipFill>
                  <pic:spPr>
                    <a:xfrm>
                      <a:off x="0" y="0"/>
                      <a:ext cx="2484755" cy="2022475"/>
                    </a:xfrm>
                    <a:prstGeom prst="rect">
                      <a:avLst/>
                    </a:prstGeom>
                    <a:noFill/>
                    <a:ln>
                      <a:noFill/>
                    </a:ln>
                  </pic:spPr>
                </pic:pic>
              </a:graphicData>
            </a:graphic>
          </wp:inline>
        </w:drawing>
      </w:r>
    </w:p>
    <w:p>
      <w:pPr>
        <w:numPr>
          <w:ilvl w:val="0"/>
          <w:numId w:val="1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Pastikan CDM sudah sesuai dengan gambar di bawah ini!</w:t>
      </w:r>
    </w:p>
    <w:p>
      <w:pPr>
        <w:numPr>
          <w:ilvl w:val="0"/>
          <w:numId w:val="0"/>
        </w:numPr>
        <w:ind w:leftChars="0"/>
        <w:rPr>
          <w:rFonts w:hint="default" w:ascii="Times New Roman" w:hAnsi="Times New Roman"/>
          <w:b w:val="0"/>
          <w:bCs w:val="0"/>
          <w:sz w:val="24"/>
          <w:szCs w:val="24"/>
          <w:lang w:val="en-US"/>
        </w:rPr>
      </w:pPr>
    </w:p>
    <w:p>
      <w:pPr>
        <w:numPr>
          <w:ilvl w:val="0"/>
          <w:numId w:val="0"/>
        </w:numPr>
        <w:ind w:leftChars="0"/>
        <w:rPr>
          <w:rFonts w:hint="default" w:ascii="Times New Roman" w:hAnsi="Times New Roman"/>
          <w:b w:val="0"/>
          <w:bCs w:val="0"/>
          <w:sz w:val="24"/>
          <w:szCs w:val="24"/>
          <w:lang w:val="en-US"/>
        </w:rPr>
      </w:pPr>
      <w:r>
        <w:drawing>
          <wp:inline distT="0" distB="0" distL="114300" distR="114300">
            <wp:extent cx="4427220" cy="295656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10"/>
                    <a:stretch>
                      <a:fillRect/>
                    </a:stretch>
                  </pic:blipFill>
                  <pic:spPr>
                    <a:xfrm>
                      <a:off x="0" y="0"/>
                      <a:ext cx="4427220" cy="295656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US"/>
        </w:rPr>
      </w:pPr>
    </w:p>
    <w:p>
      <w:pPr>
        <w:numPr>
          <w:ilvl w:val="0"/>
          <w:numId w:val="1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Lanjutkan praktikum ke praktikum-bagian 3!</w:t>
      </w:r>
    </w:p>
    <w:p>
      <w:pPr>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br w:type="page"/>
      </w:r>
    </w:p>
    <w:p>
      <w:pPr>
        <w:numPr>
          <w:ilvl w:val="0"/>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Praktikum 3</w:t>
      </w:r>
    </w:p>
    <w:p>
      <w:pPr>
        <w:numPr>
          <w:ilvl w:val="0"/>
          <w:numId w:val="0"/>
        </w:numPr>
        <w:ind w:leftChars="0"/>
        <w:rPr>
          <w:rFonts w:hint="default" w:ascii="Times New Roman" w:hAnsi="Times New Roman" w:cs="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Sebelum melanjutkan ke praktikum bagian 3 pastikan CDM yang telah Anda buat sudah benar dengan cara memilih menu ‘Tools’ dan pilih ‘Check Model’, kemudian klik ‘OK’</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3059430" cy="2426970"/>
            <wp:effectExtent l="0" t="0" r="3810" b="1143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11"/>
                    <a:stretch>
                      <a:fillRect/>
                    </a:stretch>
                  </pic:blipFill>
                  <pic:spPr>
                    <a:xfrm>
                      <a:off x="0" y="0"/>
                      <a:ext cx="3059430" cy="242697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Setelah ‘OK’ akan muncul tampilan untuk memastikan ada error atau warning seperti gambar di bawah ini:</w:t>
      </w:r>
    </w:p>
    <w:p>
      <w:pPr>
        <w:numPr>
          <w:ilvl w:val="0"/>
          <w:numId w:val="0"/>
        </w:numPr>
        <w:ind w:left="400" w:leftChars="200" w:firstLine="0" w:firstLineChars="0"/>
        <w:rPr>
          <w:rFonts w:hint="default" w:ascii="Times New Roman" w:hAnsi="Times New Roman"/>
          <w:b w:val="0"/>
          <w:bCs w:val="0"/>
          <w:sz w:val="24"/>
          <w:szCs w:val="24"/>
          <w:lang w:val="en-GB"/>
        </w:rPr>
      </w:pPr>
    </w:p>
    <w:p>
      <w:pPr>
        <w:numPr>
          <w:ilvl w:val="0"/>
          <w:numId w:val="0"/>
        </w:numPr>
        <w:ind w:left="400" w:leftChars="200" w:firstLine="0" w:firstLineChars="0"/>
        <w:rPr>
          <w:rFonts w:hint="default" w:ascii="Times New Roman" w:hAnsi="Times New Roman"/>
          <w:b w:val="0"/>
          <w:bCs w:val="0"/>
          <w:sz w:val="24"/>
          <w:szCs w:val="24"/>
          <w:lang w:val="en-GB"/>
        </w:rPr>
      </w:pPr>
      <w:r>
        <w:drawing>
          <wp:inline distT="0" distB="0" distL="114300" distR="114300">
            <wp:extent cx="5270500" cy="557530"/>
            <wp:effectExtent l="0" t="0" r="2540" b="635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12"/>
                    <a:stretch>
                      <a:fillRect/>
                    </a:stretch>
                  </pic:blipFill>
                  <pic:spPr>
                    <a:xfrm>
                      <a:off x="0" y="0"/>
                      <a:ext cx="5270500" cy="557530"/>
                    </a:xfrm>
                    <a:prstGeom prst="rect">
                      <a:avLst/>
                    </a:prstGeom>
                    <a:noFill/>
                    <a:ln>
                      <a:noFill/>
                    </a:ln>
                  </pic:spPr>
                </pic:pic>
              </a:graphicData>
            </a:graphic>
          </wp:inline>
        </w:drawing>
      </w:r>
    </w:p>
    <w:p>
      <w:pPr>
        <w:numPr>
          <w:ilvl w:val="0"/>
          <w:numId w:val="0"/>
        </w:numPr>
        <w:ind w:left="400" w:leftChars="200" w:firstLine="0" w:firstLine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PDM akan dibuat dengan cara generate CDM. Pilih menu ‘Tools’ dan pilih ‘Generating Physical Data Model’</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1858645" cy="3083560"/>
            <wp:effectExtent l="0" t="0" r="635" b="1016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13"/>
                    <a:stretch>
                      <a:fillRect/>
                    </a:stretch>
                  </pic:blipFill>
                  <pic:spPr>
                    <a:xfrm>
                      <a:off x="0" y="0"/>
                      <a:ext cx="1858645" cy="308356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Pastikan PDM yang telah Anda generate sudah sesuai dengan tampilan berikut :</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drawing>
          <wp:inline distT="0" distB="0" distL="114300" distR="114300">
            <wp:extent cx="4675505" cy="2434590"/>
            <wp:effectExtent l="0" t="0" r="3175" b="381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14"/>
                    <a:stretch>
                      <a:fillRect/>
                    </a:stretch>
                  </pic:blipFill>
                  <pic:spPr>
                    <a:xfrm>
                      <a:off x="0" y="0"/>
                      <a:ext cx="4675505" cy="243459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Ubahlah nama tabel baru hasil generate kardinalitas many to many antara tabel Kursus dengan HeaderPendaftaran menjadi Detail_Pendaftaran dan tambahkan atribut ‘JumlahPertemuan’ sesuai dengan skenario. Lakukan perubahan dengan cara double klik pada tabel Memilih</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drawing>
          <wp:inline distT="0" distB="0" distL="114300" distR="114300">
            <wp:extent cx="3018790" cy="2099310"/>
            <wp:effectExtent l="0" t="0" r="13970" b="381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5"/>
                    <a:stretch>
                      <a:fillRect/>
                    </a:stretch>
                  </pic:blipFill>
                  <pic:spPr>
                    <a:xfrm>
                      <a:off x="0" y="0"/>
                      <a:ext cx="3018790" cy="209931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Pastikan kembali PDM Anda sudah sesuai dengan PDM berikut :</w:t>
      </w:r>
    </w:p>
    <w:p>
      <w:pPr>
        <w:numPr>
          <w:ilvl w:val="0"/>
          <w:numId w:val="0"/>
        </w:numPr>
        <w:ind w:leftChars="0"/>
        <w:rPr>
          <w:rFonts w:hint="default" w:ascii="Times New Roman" w:hAnsi="Times New Roman"/>
          <w:b w:val="0"/>
          <w:bCs w:val="0"/>
          <w:sz w:val="24"/>
          <w:szCs w:val="24"/>
          <w:lang w:val="en-GB"/>
        </w:rPr>
      </w:pPr>
    </w:p>
    <w:p>
      <w:pPr>
        <w:numPr>
          <w:ilvl w:val="0"/>
          <w:numId w:val="0"/>
        </w:numPr>
        <w:ind w:leftChars="0"/>
        <w:rPr>
          <w:rFonts w:hint="default" w:ascii="Times New Roman" w:hAnsi="Times New Roman"/>
          <w:b w:val="0"/>
          <w:bCs w:val="0"/>
          <w:sz w:val="24"/>
          <w:szCs w:val="24"/>
          <w:lang w:val="en-GB"/>
        </w:rPr>
      </w:pPr>
      <w:r>
        <w:drawing>
          <wp:inline distT="0" distB="0" distL="114300" distR="114300">
            <wp:extent cx="3480435" cy="1897380"/>
            <wp:effectExtent l="0" t="0" r="9525" b="762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16"/>
                    <a:stretch>
                      <a:fillRect/>
                    </a:stretch>
                  </pic:blipFill>
                  <pic:spPr>
                    <a:xfrm>
                      <a:off x="0" y="0"/>
                      <a:ext cx="3480435" cy="1897380"/>
                    </a:xfrm>
                    <a:prstGeom prst="rect">
                      <a:avLst/>
                    </a:prstGeom>
                    <a:noFill/>
                    <a:ln>
                      <a:noFill/>
                    </a:ln>
                  </pic:spPr>
                </pic:pic>
              </a:graphicData>
            </a:graphic>
          </wp:inline>
        </w:drawing>
      </w:r>
    </w:p>
    <w:p>
      <w:pPr>
        <w:numPr>
          <w:ilvl w:val="0"/>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Lanjutkan praktikum ke bagian Tugas!</w:t>
      </w:r>
    </w:p>
    <w:p>
      <w:pPr>
        <w:numPr>
          <w:ilvl w:val="0"/>
          <w:numId w:val="12"/>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left"/>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Tugas 1</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left"/>
        <w:textAlignment w:val="auto"/>
        <w:rPr>
          <w:rFonts w:hint="default" w:ascii="Times New Roman" w:hAnsi="Times New Roman" w:cs="Times New Roman"/>
          <w:b w:val="0"/>
          <w:bCs w:val="0"/>
          <w:sz w:val="24"/>
          <w:szCs w:val="24"/>
          <w:lang w:val="en-US"/>
        </w:rPr>
      </w:pPr>
    </w:p>
    <w:p>
      <w:pPr>
        <w:numPr>
          <w:ilvl w:val="0"/>
          <w:numId w:val="14"/>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GB"/>
        </w:rPr>
        <w:t>Model Relasional</w:t>
      </w:r>
    </w:p>
    <w:p>
      <w:pPr>
        <w:numPr>
          <w:ilvl w:val="0"/>
          <w:numId w:val="0"/>
        </w:numPr>
        <w:ind w:leftChars="0"/>
        <w:rPr>
          <w:rFonts w:hint="default" w:ascii="Times New Roman" w:hAnsi="Times New Roman" w:cs="Times New Roman"/>
          <w:b w:val="0"/>
          <w:bCs w:val="0"/>
          <w:sz w:val="24"/>
          <w:szCs w:val="24"/>
          <w:lang w:val="en-GB"/>
        </w:rPr>
      </w:pPr>
    </w:p>
    <w:p>
      <w:pPr>
        <w:numPr>
          <w:ilvl w:val="0"/>
          <w:numId w:val="15"/>
        </w:numPr>
        <w:tabs>
          <w:tab w:val="clear" w:pos="840"/>
        </w:tabs>
        <w:ind w:left="840" w:leftChars="0" w:hanging="420" w:firstLine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Tabel Student</w:t>
      </w:r>
    </w:p>
    <w:p>
      <w:pPr>
        <w:numPr>
          <w:ilvl w:val="0"/>
          <w:numId w:val="0"/>
        </w:numPr>
        <w:ind w:left="420" w:leftChars="0"/>
        <w:rPr>
          <w:rFonts w:hint="default" w:ascii="Times New Roman" w:hAnsi="Times New Roman" w:cs="Times New Roman"/>
          <w:b w:val="0"/>
          <w:bCs w:val="0"/>
          <w:sz w:val="24"/>
          <w:szCs w:val="24"/>
          <w:lang w:val="en-GB"/>
        </w:rPr>
      </w:pP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bCs/>
                <w:sz w:val="24"/>
                <w:szCs w:val="24"/>
                <w:vertAlign w:val="baseline"/>
                <w:lang w:val="en-GB"/>
              </w:rPr>
              <w:t>id_student</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name</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24579274</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Axel</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Bandung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24688294</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Thor</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Asgard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23454832</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Jarvis</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Tulungagung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23580842</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Kraglin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Riau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22699582</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Yondu</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Yogykarta</w:t>
            </w:r>
          </w:p>
        </w:tc>
      </w:tr>
    </w:tbl>
    <w:p>
      <w:pPr>
        <w:numPr>
          <w:ilvl w:val="0"/>
          <w:numId w:val="0"/>
        </w:numPr>
        <w:ind w:left="420" w:leftChars="0"/>
        <w:rPr>
          <w:rFonts w:hint="default" w:ascii="Times New Roman" w:hAnsi="Times New Roman" w:cs="Times New Roman"/>
          <w:b w:val="0"/>
          <w:bCs w:val="0"/>
          <w:sz w:val="24"/>
          <w:szCs w:val="24"/>
          <w:lang w:val="en-GB"/>
        </w:rPr>
      </w:pPr>
    </w:p>
    <w:p>
      <w:pPr>
        <w:numPr>
          <w:ilvl w:val="0"/>
          <w:numId w:val="15"/>
        </w:numPr>
        <w:tabs>
          <w:tab w:val="clear" w:pos="840"/>
        </w:tabs>
        <w:ind w:left="840" w:leftChars="0" w:hanging="420" w:firstLine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Tabel Cource</w:t>
      </w:r>
    </w:p>
    <w:p>
      <w:pPr>
        <w:numPr>
          <w:ilvl w:val="0"/>
          <w:numId w:val="0"/>
        </w:numPr>
        <w:ind w:left="420" w:leftChars="0"/>
        <w:rPr>
          <w:rFonts w:hint="default" w:ascii="Times New Roman" w:hAnsi="Times New Roman" w:cs="Times New Roman"/>
          <w:b w:val="0"/>
          <w:bCs w:val="0"/>
          <w:sz w:val="24"/>
          <w:szCs w:val="24"/>
          <w:lang w:val="en-GB"/>
        </w:rPr>
      </w:pP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2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bCs/>
                <w:sz w:val="24"/>
                <w:szCs w:val="24"/>
                <w:vertAlign w:val="baseline"/>
                <w:lang w:val="en-GB"/>
              </w:rPr>
              <w:t>id_cource</w:t>
            </w:r>
          </w:p>
        </w:tc>
        <w:tc>
          <w:tcPr>
            <w:tcW w:w="2294"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cource_tittle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TI-345</w:t>
            </w:r>
          </w:p>
        </w:tc>
        <w:tc>
          <w:tcPr>
            <w:tcW w:w="2294"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Web Programming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SI-998</w:t>
            </w:r>
          </w:p>
        </w:tc>
        <w:tc>
          <w:tcPr>
            <w:tcW w:w="2294"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Dasar Bisnis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SI-124</w:t>
            </w:r>
          </w:p>
        </w:tc>
        <w:tc>
          <w:tcPr>
            <w:tcW w:w="2294"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Keuangan Usaha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SI-346</w:t>
            </w:r>
          </w:p>
        </w:tc>
        <w:tc>
          <w:tcPr>
            <w:tcW w:w="2294"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Marketing</w:t>
            </w:r>
          </w:p>
        </w:tc>
      </w:tr>
    </w:tbl>
    <w:p>
      <w:pPr>
        <w:numPr>
          <w:ilvl w:val="0"/>
          <w:numId w:val="0"/>
        </w:numPr>
        <w:ind w:leftChars="0"/>
        <w:rPr>
          <w:rFonts w:hint="default" w:ascii="Times New Roman" w:hAnsi="Times New Roman" w:cs="Times New Roman"/>
          <w:b w:val="0"/>
          <w:bCs w:val="0"/>
          <w:sz w:val="24"/>
          <w:szCs w:val="24"/>
          <w:lang w:val="en-US"/>
        </w:rPr>
      </w:pPr>
    </w:p>
    <w:p>
      <w:pPr>
        <w:numPr>
          <w:ilvl w:val="0"/>
          <w:numId w:val="15"/>
        </w:numPr>
        <w:tabs>
          <w:tab w:val="clear" w:pos="840"/>
        </w:tabs>
        <w:ind w:left="84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GB"/>
        </w:rPr>
        <w:t>Relation</w:t>
      </w:r>
    </w:p>
    <w:p>
      <w:pPr>
        <w:numPr>
          <w:ilvl w:val="0"/>
          <w:numId w:val="0"/>
        </w:numPr>
        <w:ind w:left="420" w:leftChars="0"/>
        <w:rPr>
          <w:rFonts w:hint="default" w:ascii="Times New Roman" w:hAnsi="Times New Roman" w:cs="Times New Roman"/>
          <w:b w:val="0"/>
          <w:bCs w:val="0"/>
          <w:sz w:val="24"/>
          <w:szCs w:val="24"/>
          <w:lang w:val="en-GB"/>
        </w:rPr>
      </w:pPr>
    </w:p>
    <w:tbl>
      <w:tblPr>
        <w:tblStyle w:val="111"/>
        <w:tblW w:w="74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1584"/>
        <w:gridCol w:w="1014"/>
        <w:gridCol w:w="1880"/>
        <w:gridCol w:w="1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7" w:hRule="atLeast"/>
          <w:jc w:val="center"/>
        </w:trPr>
        <w:tc>
          <w:tcPr>
            <w:tcW w:w="1710"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Relation</w:t>
            </w:r>
          </w:p>
        </w:tc>
        <w:tc>
          <w:tcPr>
            <w:tcW w:w="1584"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Attribute</w:t>
            </w:r>
          </w:p>
        </w:tc>
        <w:tc>
          <w:tcPr>
            <w:tcW w:w="1014"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Degree</w:t>
            </w:r>
          </w:p>
        </w:tc>
        <w:tc>
          <w:tcPr>
            <w:tcW w:w="1880"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Tuple</w:t>
            </w:r>
          </w:p>
        </w:tc>
        <w:tc>
          <w:tcPr>
            <w:tcW w:w="1298"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Cardinality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10"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Tabel Student</w:t>
            </w:r>
          </w:p>
        </w:tc>
        <w:tc>
          <w:tcPr>
            <w:tcW w:w="1584"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id_student</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name</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adddres</w:t>
            </w:r>
          </w:p>
        </w:tc>
        <w:tc>
          <w:tcPr>
            <w:tcW w:w="1014"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3</w:t>
            </w:r>
          </w:p>
        </w:tc>
        <w:tc>
          <w:tcPr>
            <w:tcW w:w="1880"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Baris 1 - Baris 5</w:t>
            </w:r>
          </w:p>
        </w:tc>
        <w:tc>
          <w:tcPr>
            <w:tcW w:w="1298"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10"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Tabel Cource</w:t>
            </w:r>
          </w:p>
        </w:tc>
        <w:tc>
          <w:tcPr>
            <w:tcW w:w="1584"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id_cource</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cource_tittle</w:t>
            </w:r>
          </w:p>
        </w:tc>
        <w:tc>
          <w:tcPr>
            <w:tcW w:w="1014"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w:t>
            </w:r>
          </w:p>
        </w:tc>
        <w:tc>
          <w:tcPr>
            <w:tcW w:w="1880"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Baris 1 - Baris 4</w:t>
            </w:r>
          </w:p>
        </w:tc>
        <w:tc>
          <w:tcPr>
            <w:tcW w:w="1298"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4</w:t>
            </w:r>
          </w:p>
        </w:tc>
      </w:tr>
    </w:tbl>
    <w:p>
      <w:pPr>
        <w:numPr>
          <w:ilvl w:val="0"/>
          <w:numId w:val="0"/>
        </w:numPr>
        <w:ind w:left="420" w:leftChars="0"/>
        <w:rPr>
          <w:rFonts w:hint="default" w:ascii="Times New Roman" w:hAnsi="Times New Roman" w:cs="Times New Roman"/>
          <w:b w:val="0"/>
          <w:bCs w:val="0"/>
          <w:sz w:val="24"/>
          <w:szCs w:val="24"/>
          <w:lang w:val="en-US"/>
        </w:rPr>
      </w:pPr>
    </w:p>
    <w:p>
      <w:pPr>
        <w:numPr>
          <w:ilvl w:val="0"/>
          <w:numId w:val="14"/>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GB"/>
        </w:rPr>
        <w:t>CDM</w:t>
      </w:r>
    </w:p>
    <w:p>
      <w:pPr>
        <w:numPr>
          <w:ilvl w:val="0"/>
          <w:numId w:val="0"/>
        </w:numPr>
        <w:ind w:leftChars="0"/>
        <w:rPr>
          <w:rFonts w:hint="default" w:ascii="Times New Roman" w:hAnsi="Times New Roman" w:cs="Times New Roman"/>
          <w:b w:val="0"/>
          <w:bCs w:val="0"/>
          <w:sz w:val="24"/>
          <w:szCs w:val="24"/>
          <w:lang w:val="en-GB"/>
        </w:rPr>
      </w:pPr>
    </w:p>
    <w:p>
      <w:pPr>
        <w:numPr>
          <w:ilvl w:val="0"/>
          <w:numId w:val="0"/>
        </w:numPr>
        <w:ind w:leftChars="0"/>
        <w:rPr>
          <w:rFonts w:hint="default" w:ascii="Times New Roman" w:hAnsi="Times New Roman" w:cs="Times New Roman"/>
          <w:b w:val="0"/>
          <w:bCs w:val="0"/>
          <w:sz w:val="24"/>
          <w:szCs w:val="24"/>
          <w:lang w:val="en-GB"/>
        </w:rPr>
      </w:pPr>
      <w:r>
        <w:drawing>
          <wp:inline distT="0" distB="0" distL="114300" distR="114300">
            <wp:extent cx="5273040" cy="921385"/>
            <wp:effectExtent l="0" t="0" r="0" b="8255"/>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pic:cNvPicPr>
                      <a:picLocks noChangeAspect="1"/>
                    </pic:cNvPicPr>
                  </pic:nvPicPr>
                  <pic:blipFill>
                    <a:blip r:embed="rId17"/>
                    <a:stretch>
                      <a:fillRect/>
                    </a:stretch>
                  </pic:blipFill>
                  <pic:spPr>
                    <a:xfrm>
                      <a:off x="0" y="0"/>
                      <a:ext cx="5273040" cy="92138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b w:val="0"/>
          <w:bCs w:val="0"/>
          <w:sz w:val="24"/>
          <w:szCs w:val="24"/>
          <w:lang w:val="en-US"/>
        </w:rPr>
      </w:pPr>
    </w:p>
    <w:p>
      <w:pPr>
        <w:numPr>
          <w:ilvl w:val="0"/>
          <w:numId w:val="14"/>
        </w:numPr>
        <w:tabs>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GB"/>
        </w:rPr>
        <w:t>PDM</w:t>
      </w:r>
    </w:p>
    <w:p>
      <w:pPr>
        <w:numPr>
          <w:ilvl w:val="0"/>
          <w:numId w:val="0"/>
        </w:numPr>
        <w:ind w:leftChars="0"/>
        <w:rPr>
          <w:rFonts w:hint="default" w:ascii="Times New Roman" w:hAnsi="Times New Roman" w:cs="Times New Roman"/>
          <w:b w:val="0"/>
          <w:bCs w:val="0"/>
          <w:sz w:val="24"/>
          <w:szCs w:val="24"/>
          <w:lang w:val="en-US"/>
        </w:rPr>
      </w:pPr>
      <w:r>
        <w:drawing>
          <wp:inline distT="0" distB="0" distL="114300" distR="114300">
            <wp:extent cx="4206240" cy="1654810"/>
            <wp:effectExtent l="0" t="0" r="0" b="635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pic:cNvPicPr>
                  </pic:nvPicPr>
                  <pic:blipFill>
                    <a:blip r:embed="rId18"/>
                    <a:stretch>
                      <a:fillRect/>
                    </a:stretch>
                  </pic:blipFill>
                  <pic:spPr>
                    <a:xfrm>
                      <a:off x="0" y="0"/>
                      <a:ext cx="4206240" cy="1654810"/>
                    </a:xfrm>
                    <a:prstGeom prst="rect">
                      <a:avLst/>
                    </a:prstGeom>
                    <a:noFill/>
                    <a:ln>
                      <a:noFill/>
                    </a:ln>
                  </pic:spPr>
                </pic:pic>
              </a:graphicData>
            </a:graphic>
          </wp:inline>
        </w:drawing>
      </w:r>
      <w:r>
        <w:rPr>
          <w:rFonts w:hint="default" w:ascii="Times New Roman" w:hAnsi="Times New Roman" w:cs="Times New Roman"/>
          <w:b w:val="0"/>
          <w:bCs w:val="0"/>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left"/>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Tugas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left"/>
        <w:textAlignment w:val="auto"/>
        <w:rPr>
          <w:rFonts w:hint="default" w:ascii="Times New Roman" w:hAnsi="Times New Roman" w:cs="Times New Roman"/>
          <w:b/>
          <w:bCs/>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left"/>
        <w:textAlignment w:val="auto"/>
        <w:rPr>
          <w:rFonts w:hint="default" w:ascii="Times New Roman" w:hAnsi="Times New Roman" w:cs="Times New Roman"/>
          <w:b/>
          <w:bCs/>
          <w:sz w:val="28"/>
          <w:szCs w:val="28"/>
          <w:lang w:val="en-US"/>
        </w:rPr>
      </w:pPr>
      <w:r>
        <w:rPr>
          <w:lang w:val="en-US"/>
        </w:rPr>
        <w:drawing>
          <wp:inline distT="0" distB="0" distL="0" distR="0">
            <wp:extent cx="6100445" cy="2379345"/>
            <wp:effectExtent l="0" t="0" r="10795" b="13335"/>
            <wp:docPr id="61" name="Picture 6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00517" cy="2379352"/>
                    </a:xfrm>
                    <a:prstGeom prst="rect">
                      <a:avLst/>
                    </a:prstGeom>
                    <a:noFill/>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left"/>
        <w:textAlignment w:val="auto"/>
        <w:rPr>
          <w:rFonts w:hint="default" w:ascii="Times New Roman" w:hAnsi="Times New Roman" w:cs="Times New Roman"/>
          <w:b w:val="0"/>
          <w:bCs w:val="0"/>
          <w:sz w:val="24"/>
          <w:szCs w:val="24"/>
          <w:lang w:val="en-US"/>
        </w:rPr>
      </w:pPr>
    </w:p>
    <w:p>
      <w:pPr>
        <w:tabs>
          <w:tab w:val="left" w:pos="720"/>
        </w:tabs>
        <w:rPr>
          <w:b/>
          <w:u w:val="single"/>
        </w:rPr>
      </w:pPr>
      <w:r>
        <w:rPr>
          <w:b/>
          <w:u w:val="single"/>
        </w:rPr>
        <w:t>R</w:t>
      </w:r>
      <w:r>
        <w:rPr>
          <w:b/>
          <w:i/>
          <w:u w:val="single"/>
        </w:rPr>
        <w:t>elational Key</w:t>
      </w:r>
    </w:p>
    <w:p>
      <w:pPr>
        <w:tabs>
          <w:tab w:val="left" w:pos="720"/>
        </w:tabs>
      </w:pPr>
      <w:r>
        <w:t>Relational key dalam basis data model relasional terdiri dari:</w:t>
      </w:r>
    </w:p>
    <w:p>
      <w:pPr>
        <w:ind w:firstLine="426"/>
      </w:pPr>
      <w:r>
        <w:rPr>
          <w:b/>
          <w:bCs/>
          <w:i/>
          <w:iCs/>
          <w:lang w:val="en-US"/>
        </w:rPr>
        <w:t>Superkey</w:t>
      </w:r>
    </w:p>
    <w:p>
      <w:pPr>
        <w:tabs>
          <w:tab w:val="left" w:pos="1440"/>
        </w:tabs>
        <w:ind w:left="426"/>
      </w:pPr>
      <w:r>
        <w:rPr>
          <w:lang w:val="en-US"/>
        </w:rPr>
        <w:t>Sebuah atribut (atau kombinasi atribut) secara unik</w:t>
      </w:r>
      <w:r>
        <w:t xml:space="preserve"> </w:t>
      </w:r>
      <w:r>
        <w:rPr>
          <w:lang w:val="en-US"/>
        </w:rPr>
        <w:t>mengenali setiap entitas dalam sebuah tabel</w:t>
      </w:r>
      <w:r>
        <w:t>.</w:t>
      </w:r>
    </w:p>
    <w:p>
      <w:pPr>
        <w:ind w:left="426"/>
      </w:pPr>
      <w:r>
        <w:rPr>
          <w:b/>
          <w:bCs/>
          <w:i/>
          <w:iCs/>
          <w:lang w:val="en-US"/>
        </w:rPr>
        <w:t>Candidate key</w:t>
      </w:r>
    </w:p>
    <w:p>
      <w:pPr>
        <w:tabs>
          <w:tab w:val="left" w:pos="1440"/>
        </w:tabs>
        <w:ind w:left="426"/>
      </w:pPr>
      <w:r>
        <w:rPr>
          <w:lang w:val="en-US"/>
        </w:rPr>
        <w:t xml:space="preserve">Sebuah </w:t>
      </w:r>
      <w:r>
        <w:rPr>
          <w:i/>
          <w:iCs/>
          <w:lang w:val="en-US"/>
        </w:rPr>
        <w:t>superkey</w:t>
      </w:r>
      <w:r>
        <w:rPr>
          <w:lang w:val="en-US"/>
        </w:rPr>
        <w:t xml:space="preserve"> minimal, yaitu superkey yang tidak</w:t>
      </w:r>
      <w:r>
        <w:t xml:space="preserve"> </w:t>
      </w:r>
      <w:r>
        <w:rPr>
          <w:lang w:val="en-US"/>
        </w:rPr>
        <w:t xml:space="preserve">merupakan bagian atribut dari suatu </w:t>
      </w:r>
      <w:r>
        <w:rPr>
          <w:i/>
          <w:iCs/>
          <w:lang w:val="en-US"/>
        </w:rPr>
        <w:t>superkey</w:t>
      </w:r>
      <w:r>
        <w:rPr>
          <w:lang w:val="en-US"/>
        </w:rPr>
        <w:t>.</w:t>
      </w:r>
    </w:p>
    <w:p>
      <w:pPr>
        <w:ind w:left="426"/>
      </w:pPr>
      <w:r>
        <w:rPr>
          <w:b/>
          <w:bCs/>
          <w:i/>
          <w:iCs/>
          <w:lang w:val="en-US"/>
        </w:rPr>
        <w:t>Primary key</w:t>
      </w:r>
    </w:p>
    <w:p>
      <w:pPr>
        <w:tabs>
          <w:tab w:val="left" w:pos="1440"/>
        </w:tabs>
        <w:ind w:left="426"/>
      </w:pPr>
      <w:r>
        <w:rPr>
          <w:i/>
          <w:iCs/>
          <w:lang w:val="en-US"/>
        </w:rPr>
        <w:t>Candidate</w:t>
      </w:r>
      <w:r>
        <w:rPr>
          <w:lang w:val="en-US"/>
        </w:rPr>
        <w:t xml:space="preserve"> </w:t>
      </w:r>
      <w:r>
        <w:rPr>
          <w:i/>
          <w:iCs/>
          <w:lang w:val="en-US"/>
        </w:rPr>
        <w:t>key</w:t>
      </w:r>
      <w:r>
        <w:rPr>
          <w:lang w:val="en-US"/>
        </w:rPr>
        <w:t xml:space="preserve"> yang terpilih untuk mengenali secara</w:t>
      </w:r>
      <w:r>
        <w:t xml:space="preserve"> </w:t>
      </w:r>
      <w:r>
        <w:rPr>
          <w:lang w:val="en-US"/>
        </w:rPr>
        <w:t>unik seluruh nilai atribut pada sebuah baris. Tidak boleh</w:t>
      </w:r>
      <w:r>
        <w:t xml:space="preserve"> </w:t>
      </w:r>
      <w:r>
        <w:rPr>
          <w:lang w:val="en-US"/>
        </w:rPr>
        <w:t>kosong.</w:t>
      </w:r>
    </w:p>
    <w:p>
      <w:pPr>
        <w:ind w:left="426"/>
      </w:pPr>
      <w:r>
        <w:rPr>
          <w:b/>
          <w:bCs/>
          <w:i/>
          <w:iCs/>
          <w:lang w:val="en-US"/>
        </w:rPr>
        <w:t>Secondary key</w:t>
      </w:r>
    </w:p>
    <w:p>
      <w:pPr>
        <w:ind w:left="426"/>
      </w:pPr>
      <w:r>
        <w:rPr>
          <w:lang w:val="en-US"/>
        </w:rPr>
        <w:t xml:space="preserve">Sebuah atribut (atau kombinasi atribut) secara </w:t>
      </w:r>
      <w:r>
        <w:t xml:space="preserve">paksa </w:t>
      </w:r>
      <w:r>
        <w:rPr>
          <w:lang w:val="en-US"/>
        </w:rPr>
        <w:t>digunakan untuk tujuan pengambilan data.</w:t>
      </w:r>
    </w:p>
    <w:p>
      <w:pPr>
        <w:ind w:left="426"/>
      </w:pPr>
      <w:r>
        <w:rPr>
          <w:b/>
          <w:bCs/>
          <w:i/>
          <w:iCs/>
          <w:lang w:val="en-US"/>
        </w:rPr>
        <w:t>Foreign key</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left"/>
        <w:textAlignment w:val="auto"/>
        <w:rPr>
          <w:rFonts w:hint="default" w:ascii="Times New Roman" w:hAnsi="Times New Roman" w:cs="Times New Roman"/>
          <w:b w:val="0"/>
          <w:bCs w:val="0"/>
          <w:sz w:val="24"/>
          <w:szCs w:val="24"/>
          <w:lang w:val="en-US"/>
        </w:rPr>
      </w:pPr>
      <w:r>
        <w:rPr>
          <w:lang w:val="en-US"/>
        </w:rPr>
        <w:t>Sebuah atribut (atau kombinasi atribut) dalam sebuah</w:t>
      </w:r>
      <w:r>
        <w:t xml:space="preserve"> </w:t>
      </w:r>
      <w:r>
        <w:rPr>
          <w:lang w:val="en-US"/>
        </w:rPr>
        <w:t>tabel</w:t>
      </w:r>
      <w:r>
        <w:t xml:space="preserve"> </w:t>
      </w:r>
      <w:r>
        <w:rPr>
          <w:lang w:val="en-US"/>
        </w:rPr>
        <w:t xml:space="preserve">dimana nilainya cocok dengan </w:t>
      </w:r>
      <w:r>
        <w:rPr>
          <w:i/>
          <w:iCs/>
          <w:lang w:val="en-US"/>
        </w:rPr>
        <w:t>primary</w:t>
      </w:r>
      <w:r>
        <w:rPr>
          <w:lang w:val="en-US"/>
        </w:rPr>
        <w:t xml:space="preserve"> </w:t>
      </w:r>
      <w:r>
        <w:rPr>
          <w:i/>
          <w:iCs/>
          <w:lang w:val="en-US"/>
        </w:rPr>
        <w:t>key</w:t>
      </w:r>
      <w:r>
        <w:rPr>
          <w:lang w:val="en-US"/>
        </w:rPr>
        <w:t xml:space="preserve"> pada</w:t>
      </w:r>
      <w:r>
        <w:t xml:space="preserve"> </w:t>
      </w:r>
      <w:r>
        <w:rPr>
          <w:lang w:val="en-US"/>
        </w:rPr>
        <w:t>tabel lainnya.</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left"/>
        <w:textAlignment w:val="auto"/>
        <w:rPr>
          <w:rFonts w:hint="default" w:ascii="Times New Roman" w:hAnsi="Times New Roman" w:cs="Times New Roman"/>
          <w:b w:val="0"/>
          <w:bCs w:val="0"/>
          <w:sz w:val="24"/>
          <w:szCs w:val="24"/>
          <w:lang w:val="en-US"/>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textAlignment w:val="auto"/>
        <w:rPr>
          <w:rFonts w:hint="default" w:ascii="Times New Roman" w:hAnsi="Times New Roman"/>
          <w:sz w:val="24"/>
          <w:szCs w:val="24"/>
          <w:lang w:val="en-GB"/>
        </w:rPr>
      </w:pPr>
      <w:r>
        <w:rPr>
          <w:rFonts w:hint="default" w:ascii="Times New Roman" w:hAnsi="Times New Roman"/>
          <w:sz w:val="24"/>
          <w:szCs w:val="24"/>
          <w:lang w:val="en-GB"/>
        </w:rPr>
        <w:t>Relational Key</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sz w:val="24"/>
          <w:szCs w:val="24"/>
          <w:lang w:val="en-GB"/>
        </w:rPr>
      </w:pPr>
    </w:p>
    <w:p>
      <w:pPr>
        <w:keepNext w:val="0"/>
        <w:keepLines w:val="0"/>
        <w:pageBreakBefore w:val="0"/>
        <w:widowControl/>
        <w:numPr>
          <w:ilvl w:val="0"/>
          <w:numId w:val="17"/>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sz w:val="24"/>
          <w:szCs w:val="24"/>
          <w:lang w:val="en-GB"/>
        </w:rPr>
      </w:pPr>
      <w:r>
        <w:rPr>
          <w:rFonts w:hint="default" w:ascii="Times New Roman" w:hAnsi="Times New Roman"/>
          <w:sz w:val="24"/>
          <w:szCs w:val="24"/>
          <w:lang w:val="en-GB"/>
        </w:rPr>
        <w:t>Tabel JenisMember</w:t>
      </w:r>
    </w:p>
    <w:tbl>
      <w:tblPr>
        <w:tblStyle w:val="111"/>
        <w:tblW w:w="8252"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1504"/>
        <w:gridCol w:w="1346"/>
        <w:gridCol w:w="1326"/>
        <w:gridCol w:w="1299"/>
        <w:gridCol w:w="1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Relasi</w:t>
            </w:r>
          </w:p>
        </w:tc>
        <w:tc>
          <w:tcPr>
            <w:tcW w:w="1504"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Superkey</w:t>
            </w:r>
          </w:p>
        </w:tc>
        <w:tc>
          <w:tcPr>
            <w:tcW w:w="13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Candidate Key</w:t>
            </w:r>
          </w:p>
        </w:tc>
        <w:tc>
          <w:tcPr>
            <w:tcW w:w="132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Primary Key</w:t>
            </w:r>
          </w:p>
        </w:tc>
        <w:tc>
          <w:tcPr>
            <w:tcW w:w="1299"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Foreign Key</w:t>
            </w:r>
          </w:p>
        </w:tc>
        <w:tc>
          <w:tcPr>
            <w:tcW w:w="1460"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Alternatif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JenisMember</w:t>
            </w:r>
          </w:p>
        </w:tc>
        <w:tc>
          <w:tcPr>
            <w:tcW w:w="1504" w:type="dxa"/>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KdJenisMember</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(KdJenisMember, JenisMember)</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(KdJenisMember, Disc)</w:t>
            </w:r>
          </w:p>
        </w:tc>
        <w:tc>
          <w:tcPr>
            <w:tcW w:w="134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KdJenisMember</w:t>
            </w:r>
          </w:p>
        </w:tc>
        <w:tc>
          <w:tcPr>
            <w:tcW w:w="132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KdJenisMember</w:t>
            </w:r>
          </w:p>
        </w:tc>
        <w:tc>
          <w:tcPr>
            <w:tcW w:w="1299"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p>
        </w:tc>
        <w:tc>
          <w:tcPr>
            <w:tcW w:w="1460"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JenisMember</w:t>
            </w: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7"/>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sz w:val="24"/>
          <w:szCs w:val="24"/>
          <w:lang w:val="en-GB"/>
        </w:rPr>
      </w:pPr>
      <w:r>
        <w:rPr>
          <w:rFonts w:hint="default" w:ascii="Times New Roman" w:hAnsi="Times New Roman"/>
          <w:sz w:val="24"/>
          <w:szCs w:val="24"/>
          <w:lang w:val="en-GB"/>
        </w:rPr>
        <w:t>Tabel Member</w:t>
      </w:r>
    </w:p>
    <w:tbl>
      <w:tblPr>
        <w:tblStyle w:val="111"/>
        <w:tblW w:w="8252"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1504"/>
        <w:gridCol w:w="1346"/>
        <w:gridCol w:w="1326"/>
        <w:gridCol w:w="1299"/>
        <w:gridCol w:w="1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Relasi</w:t>
            </w:r>
          </w:p>
        </w:tc>
        <w:tc>
          <w:tcPr>
            <w:tcW w:w="1504"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Superkey</w:t>
            </w:r>
          </w:p>
        </w:tc>
        <w:tc>
          <w:tcPr>
            <w:tcW w:w="13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Candidate Key</w:t>
            </w:r>
          </w:p>
        </w:tc>
        <w:tc>
          <w:tcPr>
            <w:tcW w:w="132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Primary Key</w:t>
            </w:r>
          </w:p>
        </w:tc>
        <w:tc>
          <w:tcPr>
            <w:tcW w:w="1299"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Foreign Key</w:t>
            </w:r>
          </w:p>
        </w:tc>
        <w:tc>
          <w:tcPr>
            <w:tcW w:w="1460"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Alternatif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Member</w:t>
            </w:r>
          </w:p>
        </w:tc>
        <w:tc>
          <w:tcPr>
            <w:tcW w:w="1504" w:type="dxa"/>
          </w:tcPr>
          <w:p>
            <w:pPr>
              <w:widowControl w:val="0"/>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KdMember</w:t>
            </w:r>
          </w:p>
          <w:p>
            <w:pPr>
              <w:widowControl w:val="0"/>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(KdMember, KdJenisMember)</w:t>
            </w:r>
          </w:p>
          <w:p>
            <w:pPr>
              <w:widowControl w:val="0"/>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(KdMember, NamaMember)</w:t>
            </w:r>
          </w:p>
          <w:p>
            <w:pPr>
              <w:widowControl w:val="0"/>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(KdMember, TelpMember)</w:t>
            </w:r>
          </w:p>
          <w:p>
            <w:pPr>
              <w:widowControl w:val="0"/>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(KdJenisMember, NamaMember)</w:t>
            </w:r>
          </w:p>
          <w:p>
            <w:pPr>
              <w:widowControl w:val="0"/>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(KdJenisMember, TelpMember)</w:t>
            </w:r>
          </w:p>
          <w:p>
            <w:pPr>
              <w:widowControl w:val="0"/>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(NamaMember, TelpMember)</w:t>
            </w:r>
          </w:p>
          <w:p>
            <w:pPr>
              <w:widowControl w:val="0"/>
              <w:numPr>
                <w:ilvl w:val="0"/>
                <w:numId w:val="0"/>
              </w:numPr>
              <w:jc w:val="both"/>
              <w:rPr>
                <w:rFonts w:hint="default" w:ascii="Times New Roman" w:hAnsi="Times New Roman" w:cs="Times New Roman"/>
                <w:b w:val="0"/>
                <w:bCs w:val="0"/>
                <w:sz w:val="24"/>
                <w:szCs w:val="24"/>
                <w:vertAlign w:val="baseline"/>
                <w:lang w:val="en-GB"/>
              </w:rPr>
            </w:pPr>
          </w:p>
        </w:tc>
        <w:tc>
          <w:tcPr>
            <w:tcW w:w="1346" w:type="dxa"/>
            <w:vAlign w:val="top"/>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KdMember</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(KdJenisMember, NamaMember)</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(KdJenisMember, TelpMember)</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(NamaMember, TelpMember)</w:t>
            </w:r>
          </w:p>
        </w:tc>
        <w:tc>
          <w:tcPr>
            <w:tcW w:w="132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KdMember</w:t>
            </w:r>
          </w:p>
        </w:tc>
        <w:tc>
          <w:tcPr>
            <w:tcW w:w="1299" w:type="dxa"/>
            <w:vAlign w:val="top"/>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KdJenisMember</w:t>
            </w: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(mereferensikan KdJenisMember di tabel JenisMember)</w:t>
            </w:r>
          </w:p>
        </w:tc>
        <w:tc>
          <w:tcPr>
            <w:tcW w:w="1460"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sz w:val="24"/>
          <w:szCs w:val="24"/>
          <w:lang w:val="en-GB"/>
        </w:rPr>
      </w:pPr>
    </w:p>
    <w:p>
      <w:pPr>
        <w:keepNext w:val="0"/>
        <w:keepLines w:val="0"/>
        <w:pageBreakBefore w:val="0"/>
        <w:widowControl/>
        <w:numPr>
          <w:ilvl w:val="0"/>
          <w:numId w:val="17"/>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sz w:val="24"/>
          <w:szCs w:val="24"/>
          <w:lang w:val="en-GB"/>
        </w:rPr>
      </w:pPr>
      <w:r>
        <w:rPr>
          <w:rFonts w:hint="default" w:ascii="Times New Roman" w:hAnsi="Times New Roman"/>
          <w:sz w:val="24"/>
          <w:szCs w:val="24"/>
          <w:lang w:val="en-GB"/>
        </w:rPr>
        <w:t>Tabel HeaderPenjualan</w:t>
      </w:r>
    </w:p>
    <w:tbl>
      <w:tblPr>
        <w:tblStyle w:val="111"/>
        <w:tblW w:w="8333"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9"/>
        <w:gridCol w:w="1582"/>
        <w:gridCol w:w="1346"/>
        <w:gridCol w:w="1326"/>
        <w:gridCol w:w="1244"/>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239"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Relasi</w:t>
            </w:r>
          </w:p>
        </w:tc>
        <w:tc>
          <w:tcPr>
            <w:tcW w:w="1582"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Superkey</w:t>
            </w:r>
          </w:p>
        </w:tc>
        <w:tc>
          <w:tcPr>
            <w:tcW w:w="13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Candidate Key</w:t>
            </w:r>
          </w:p>
        </w:tc>
        <w:tc>
          <w:tcPr>
            <w:tcW w:w="132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Primary Key</w:t>
            </w:r>
          </w:p>
        </w:tc>
        <w:tc>
          <w:tcPr>
            <w:tcW w:w="1244"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Foreign Key</w:t>
            </w:r>
          </w:p>
        </w:tc>
        <w:tc>
          <w:tcPr>
            <w:tcW w:w="159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Alternatif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239"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HeaderPenjualan</w:t>
            </w:r>
          </w:p>
        </w:tc>
        <w:tc>
          <w:tcPr>
            <w:tcW w:w="1582" w:type="dxa"/>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 KdMember)</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 KdPegawai)</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 TglPenjualan)</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(KdMember, KdPegawai)</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(KdMember, TglPenjualan)</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(KdPegawai, TglPenjualan)</w:t>
            </w:r>
          </w:p>
        </w:tc>
        <w:tc>
          <w:tcPr>
            <w:tcW w:w="1346" w:type="dxa"/>
            <w:vAlign w:val="top"/>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(KdMember, KdPegawai, TglPenjualan)</w:t>
            </w:r>
          </w:p>
        </w:tc>
        <w:tc>
          <w:tcPr>
            <w:tcW w:w="132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w:t>
            </w:r>
          </w:p>
        </w:tc>
        <w:tc>
          <w:tcPr>
            <w:tcW w:w="1244" w:type="dxa"/>
            <w:vAlign w:val="top"/>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(KdMember)</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 xml:space="preserve">(KdPegawai) </w:t>
            </w: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(mereferensikan KdMember di tabel Member)</w:t>
            </w: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(mereferensikan KdPegawai di tabel Pegawai)</w:t>
            </w:r>
          </w:p>
        </w:tc>
        <w:tc>
          <w:tcPr>
            <w:tcW w:w="1596" w:type="dxa"/>
            <w:vAlign w:val="top"/>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(KdMember, TglPenjualan)</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(KdPegawai, TglPenjualan)</w:t>
            </w: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sz w:val="24"/>
          <w:szCs w:val="24"/>
          <w:lang w:val="en-GB"/>
        </w:rPr>
      </w:pPr>
    </w:p>
    <w:p>
      <w:pPr>
        <w:keepNext w:val="0"/>
        <w:keepLines w:val="0"/>
        <w:pageBreakBefore w:val="0"/>
        <w:widowControl/>
        <w:numPr>
          <w:ilvl w:val="0"/>
          <w:numId w:val="17"/>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sz w:val="24"/>
          <w:szCs w:val="24"/>
          <w:lang w:val="en-GB"/>
        </w:rPr>
      </w:pPr>
      <w:r>
        <w:rPr>
          <w:rFonts w:hint="default" w:ascii="Times New Roman" w:hAnsi="Times New Roman"/>
          <w:sz w:val="24"/>
          <w:szCs w:val="24"/>
          <w:lang w:val="en-GB"/>
        </w:rPr>
        <w:t>Tabel Pegawai</w:t>
      </w:r>
    </w:p>
    <w:tbl>
      <w:tblPr>
        <w:tblStyle w:val="111"/>
        <w:tblW w:w="8252"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1504"/>
        <w:gridCol w:w="1346"/>
        <w:gridCol w:w="1326"/>
        <w:gridCol w:w="1299"/>
        <w:gridCol w:w="1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Relasi</w:t>
            </w:r>
          </w:p>
        </w:tc>
        <w:tc>
          <w:tcPr>
            <w:tcW w:w="1504"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Superkey</w:t>
            </w:r>
          </w:p>
        </w:tc>
        <w:tc>
          <w:tcPr>
            <w:tcW w:w="13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Candidate Key</w:t>
            </w:r>
          </w:p>
        </w:tc>
        <w:tc>
          <w:tcPr>
            <w:tcW w:w="132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Primary Key</w:t>
            </w:r>
          </w:p>
        </w:tc>
        <w:tc>
          <w:tcPr>
            <w:tcW w:w="1299"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Foreign Key</w:t>
            </w:r>
          </w:p>
        </w:tc>
        <w:tc>
          <w:tcPr>
            <w:tcW w:w="1460"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Alternatif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Pegawai</w:t>
            </w:r>
          </w:p>
        </w:tc>
        <w:tc>
          <w:tcPr>
            <w:tcW w:w="1504" w:type="dxa"/>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KdPegawai</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(KdPegawai, NamaPegawai)</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(KdPegawai, AlamatPegawai)</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(KdPegawai, TelpPegawai)</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(NamaPegawai, AlamatPegawai)</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(NamaPegawai, TelpPegawai)</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(AlamatPegawai, TelpPegawai)</w:t>
            </w:r>
          </w:p>
        </w:tc>
        <w:tc>
          <w:tcPr>
            <w:tcW w:w="134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KdPegawai</w:t>
            </w:r>
          </w:p>
        </w:tc>
        <w:tc>
          <w:tcPr>
            <w:tcW w:w="132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KdPegawai</w:t>
            </w:r>
          </w:p>
        </w:tc>
        <w:tc>
          <w:tcPr>
            <w:tcW w:w="1299"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p>
        </w:tc>
        <w:tc>
          <w:tcPr>
            <w:tcW w:w="1460"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sz w:val="24"/>
          <w:szCs w:val="24"/>
          <w:lang w:val="en-GB"/>
        </w:rPr>
      </w:pPr>
    </w:p>
    <w:p>
      <w:pPr>
        <w:keepNext w:val="0"/>
        <w:keepLines w:val="0"/>
        <w:pageBreakBefore w:val="0"/>
        <w:widowControl/>
        <w:numPr>
          <w:ilvl w:val="0"/>
          <w:numId w:val="17"/>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sz w:val="24"/>
          <w:szCs w:val="24"/>
          <w:lang w:val="en-GB"/>
        </w:rPr>
      </w:pPr>
      <w:r>
        <w:rPr>
          <w:rFonts w:hint="default" w:ascii="Times New Roman" w:hAnsi="Times New Roman"/>
          <w:sz w:val="24"/>
          <w:szCs w:val="24"/>
          <w:lang w:val="en-GB"/>
        </w:rPr>
        <w:t>Tabel Boneka</w:t>
      </w:r>
    </w:p>
    <w:tbl>
      <w:tblPr>
        <w:tblStyle w:val="111"/>
        <w:tblW w:w="8252"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1504"/>
        <w:gridCol w:w="1346"/>
        <w:gridCol w:w="1326"/>
        <w:gridCol w:w="1299"/>
        <w:gridCol w:w="1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Relasi</w:t>
            </w:r>
          </w:p>
        </w:tc>
        <w:tc>
          <w:tcPr>
            <w:tcW w:w="1504"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Superkey</w:t>
            </w:r>
          </w:p>
        </w:tc>
        <w:tc>
          <w:tcPr>
            <w:tcW w:w="13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Candidate Key</w:t>
            </w:r>
          </w:p>
        </w:tc>
        <w:tc>
          <w:tcPr>
            <w:tcW w:w="132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Primary Key</w:t>
            </w:r>
          </w:p>
        </w:tc>
        <w:tc>
          <w:tcPr>
            <w:tcW w:w="1299"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Foreign Key</w:t>
            </w:r>
          </w:p>
        </w:tc>
        <w:tc>
          <w:tcPr>
            <w:tcW w:w="1460"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Alternatif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Boneka</w:t>
            </w:r>
          </w:p>
        </w:tc>
        <w:tc>
          <w:tcPr>
            <w:tcW w:w="1504" w:type="dxa"/>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KdBoneka</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(KdBoneka, NamaBoneka)</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(KdBoneka, Harga)</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(KdBoneka, Stock)</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(NamaBoneka, Harga)</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(NamaBoneka, Stock)</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(Harga, Stock)</w:t>
            </w:r>
          </w:p>
        </w:tc>
        <w:tc>
          <w:tcPr>
            <w:tcW w:w="134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KdBoneka</w:t>
            </w:r>
          </w:p>
        </w:tc>
        <w:tc>
          <w:tcPr>
            <w:tcW w:w="132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KdBoneka</w:t>
            </w:r>
          </w:p>
        </w:tc>
        <w:tc>
          <w:tcPr>
            <w:tcW w:w="1299"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p>
        </w:tc>
        <w:tc>
          <w:tcPr>
            <w:tcW w:w="1460"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7"/>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sz w:val="24"/>
          <w:szCs w:val="24"/>
          <w:lang w:val="en-GB"/>
        </w:rPr>
      </w:pPr>
      <w:r>
        <w:rPr>
          <w:rFonts w:hint="default" w:ascii="Times New Roman" w:hAnsi="Times New Roman"/>
          <w:sz w:val="24"/>
          <w:szCs w:val="24"/>
          <w:lang w:val="en-GB"/>
        </w:rPr>
        <w:t>Tabel DetailPenjualan</w:t>
      </w:r>
    </w:p>
    <w:tbl>
      <w:tblPr>
        <w:tblStyle w:val="111"/>
        <w:tblW w:w="8252"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1504"/>
        <w:gridCol w:w="1346"/>
        <w:gridCol w:w="1326"/>
        <w:gridCol w:w="1299"/>
        <w:gridCol w:w="1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Relasi</w:t>
            </w:r>
          </w:p>
        </w:tc>
        <w:tc>
          <w:tcPr>
            <w:tcW w:w="1504"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Superkey</w:t>
            </w:r>
          </w:p>
        </w:tc>
        <w:tc>
          <w:tcPr>
            <w:tcW w:w="13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Candidate Key</w:t>
            </w:r>
          </w:p>
        </w:tc>
        <w:tc>
          <w:tcPr>
            <w:tcW w:w="132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Primary Key</w:t>
            </w:r>
          </w:p>
        </w:tc>
        <w:tc>
          <w:tcPr>
            <w:tcW w:w="1299"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Foreign Key</w:t>
            </w:r>
          </w:p>
        </w:tc>
        <w:tc>
          <w:tcPr>
            <w:tcW w:w="1460"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Alternatif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right"/>
        </w:trPr>
        <w:tc>
          <w:tcPr>
            <w:tcW w:w="1317"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DeailPenjualan</w:t>
            </w:r>
          </w:p>
        </w:tc>
        <w:tc>
          <w:tcPr>
            <w:tcW w:w="1504" w:type="dxa"/>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 KdBoneka)</w:t>
            </w: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 Qty)</w:t>
            </w:r>
          </w:p>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(KdBoneka, Qty)</w:t>
            </w:r>
          </w:p>
        </w:tc>
        <w:tc>
          <w:tcPr>
            <w:tcW w:w="134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 KdBoneka)</w:t>
            </w:r>
          </w:p>
        </w:tc>
        <w:tc>
          <w:tcPr>
            <w:tcW w:w="1326"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 KdBoneka)</w:t>
            </w:r>
          </w:p>
        </w:tc>
        <w:tc>
          <w:tcPr>
            <w:tcW w:w="1299" w:type="dxa"/>
            <w:vAlign w:val="top"/>
          </w:tcPr>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(KdPenjualan) (KdBoneka)</w:t>
            </w: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(mereferensikan KdPenjualan di tabel HeaderPenjualan)</w:t>
            </w: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b w:val="0"/>
                <w:bCs w:val="0"/>
                <w:sz w:val="24"/>
                <w:szCs w:val="24"/>
                <w:vertAlign w:val="baseline"/>
                <w:lang w:val="en-GB"/>
              </w:rPr>
            </w:pPr>
          </w:p>
          <w:p>
            <w:pPr>
              <w:widowControl w:val="0"/>
              <w:numPr>
                <w:ilvl w:val="0"/>
                <w:numId w:val="0"/>
              </w:numPr>
              <w:jc w:val="both"/>
              <w:rPr>
                <w:rFonts w:hint="default" w:ascii="Times New Roman" w:hAnsi="Times New Roman"/>
                <w:b w:val="0"/>
                <w:bCs w:val="0"/>
                <w:sz w:val="24"/>
                <w:szCs w:val="24"/>
                <w:vertAlign w:val="baseline"/>
                <w:lang w:val="en-GB"/>
              </w:rPr>
            </w:pPr>
            <w:r>
              <w:rPr>
                <w:rFonts w:hint="default" w:ascii="Times New Roman" w:hAnsi="Times New Roman"/>
                <w:b w:val="0"/>
                <w:bCs w:val="0"/>
                <w:sz w:val="24"/>
                <w:szCs w:val="24"/>
                <w:vertAlign w:val="baseline"/>
                <w:lang w:val="en-GB"/>
              </w:rPr>
              <w:t>(mereferensikan KdBoneka di tabel Boneka)</w:t>
            </w:r>
          </w:p>
        </w:tc>
        <w:tc>
          <w:tcPr>
            <w:tcW w:w="1460" w:type="dxa"/>
            <w:vAlign w:val="top"/>
          </w:tcPr>
          <w:p>
            <w:pPr>
              <w:widowControl w:val="0"/>
              <w:numPr>
                <w:ilvl w:val="0"/>
                <w:numId w:val="0"/>
              </w:numPr>
              <w:jc w:val="both"/>
              <w:rPr>
                <w:rFonts w:hint="default" w:ascii="Times New Roman" w:hAnsi="Times New Roman" w:cs="Times New Roman"/>
                <w:b w:val="0"/>
                <w:bCs w:val="0"/>
                <w:sz w:val="24"/>
                <w:szCs w:val="24"/>
                <w:vertAlign w:val="baseline"/>
                <w:lang w:val="en-GB"/>
              </w:rPr>
            </w:pPr>
          </w:p>
        </w:tc>
      </w:tr>
    </w:tbl>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sz w:val="24"/>
          <w:szCs w:val="24"/>
          <w:lang w:val="en-GB"/>
        </w:rPr>
      </w:pP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textAlignment w:val="auto"/>
        <w:rPr>
          <w:rFonts w:hint="default" w:ascii="Times New Roman" w:hAnsi="Times New Roman"/>
          <w:sz w:val="24"/>
          <w:szCs w:val="24"/>
          <w:lang w:val="en-GB"/>
        </w:rPr>
      </w:pPr>
      <w:r>
        <w:rPr>
          <w:rFonts w:hint="default" w:ascii="Times New Roman" w:hAnsi="Times New Roman"/>
          <w:sz w:val="24"/>
          <w:szCs w:val="24"/>
          <w:lang w:val="en-GB"/>
        </w:rPr>
        <w:t>CDM</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sz w:val="24"/>
          <w:szCs w:val="24"/>
          <w:lang w:val="en-GB"/>
        </w:rPr>
      </w:pPr>
      <w:r>
        <w:drawing>
          <wp:inline distT="0" distB="0" distL="114300" distR="114300">
            <wp:extent cx="5269865" cy="2957195"/>
            <wp:effectExtent l="0" t="0" r="3175" b="14605"/>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pic:cNvPicPr>
                      <a:picLocks noChangeAspect="1"/>
                    </pic:cNvPicPr>
                  </pic:nvPicPr>
                  <pic:blipFill>
                    <a:blip r:embed="rId20"/>
                    <a:stretch>
                      <a:fillRect/>
                    </a:stretch>
                  </pic:blipFill>
                  <pic:spPr>
                    <a:xfrm>
                      <a:off x="0" y="0"/>
                      <a:ext cx="5269865" cy="29571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6"/>
        </w:numPr>
        <w:kinsoku/>
        <w:wordWrap/>
        <w:overflowPunct/>
        <w:topLinePunct w:val="0"/>
        <w:autoSpaceDE/>
        <w:autoSpaceDN/>
        <w:bidi w:val="0"/>
        <w:adjustRightInd/>
        <w:snapToGrid/>
        <w:spacing w:line="276" w:lineRule="auto"/>
        <w:ind w:left="425" w:leftChars="0" w:hanging="425" w:firstLineChars="0"/>
        <w:textAlignment w:val="auto"/>
        <w:rPr>
          <w:rFonts w:hint="default" w:ascii="Times New Roman" w:hAnsi="Times New Roman"/>
          <w:sz w:val="24"/>
          <w:szCs w:val="24"/>
          <w:lang w:val="en-GB"/>
        </w:rPr>
      </w:pPr>
      <w:r>
        <w:rPr>
          <w:rFonts w:hint="default" w:ascii="Times New Roman" w:hAnsi="Times New Roman"/>
          <w:sz w:val="24"/>
          <w:szCs w:val="24"/>
          <w:lang w:val="en-GB"/>
        </w:rPr>
        <w:t>PDM</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textAlignment w:val="auto"/>
      </w:pPr>
      <w:r>
        <w:drawing>
          <wp:inline distT="0" distB="0" distL="114300" distR="114300">
            <wp:extent cx="5273040" cy="3008630"/>
            <wp:effectExtent l="0" t="0" r="0" b="889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21"/>
                    <a:stretch>
                      <a:fillRect/>
                    </a:stretch>
                  </pic:blipFill>
                  <pic:spPr>
                    <a:xfrm>
                      <a:off x="0" y="0"/>
                      <a:ext cx="5273040" cy="3008630"/>
                    </a:xfrm>
                    <a:prstGeom prst="rect">
                      <a:avLst/>
                    </a:prstGeom>
                    <a:noFill/>
                    <a:ln>
                      <a:noFill/>
                    </a:ln>
                  </pic:spPr>
                </pic:pic>
              </a:graphicData>
            </a:graphic>
          </wp:inline>
        </w:drawing>
      </w:r>
    </w:p>
    <w:p>
      <w: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Tugas 3</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sz w:val="28"/>
          <w:szCs w:val="28"/>
          <w:lang w:val="en-GB"/>
        </w:rPr>
      </w:pPr>
    </w:p>
    <w:p>
      <w:pPr>
        <w:keepNext w:val="0"/>
        <w:keepLines w:val="0"/>
        <w:pageBreakBefore w:val="0"/>
        <w:widowControl/>
        <w:numPr>
          <w:ilvl w:val="0"/>
          <w:numId w:val="18"/>
        </w:numPr>
        <w:kinsoku/>
        <w:wordWrap/>
        <w:overflowPunct/>
        <w:topLinePunct w:val="0"/>
        <w:autoSpaceDE/>
        <w:autoSpaceDN/>
        <w:bidi w:val="0"/>
        <w:adjustRightInd/>
        <w:snapToGrid/>
        <w:spacing w:line="276" w:lineRule="auto"/>
        <w:ind w:left="425" w:leftChars="0" w:hanging="425"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Deskripsi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sz w:val="24"/>
          <w:szCs w:val="24"/>
          <w:lang w:val="en-GB"/>
        </w:rPr>
      </w:pP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Konsumen</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9"/>
        <w:gridCol w:w="1506"/>
        <w:gridCol w:w="1477"/>
        <w:gridCol w:w="1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center"/>
          </w:tcPr>
          <w:p>
            <w:pPr>
              <w:widowControl w:val="0"/>
              <w:numPr>
                <w:ilvl w:val="0"/>
                <w:numId w:val="0"/>
              </w:numPr>
              <w:ind w:left="0" w:leftChars="0" w:firstLine="0" w:firstLineChars="0"/>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kdKonsumen</w:t>
            </w:r>
          </w:p>
        </w:tc>
        <w:tc>
          <w:tcPr>
            <w:tcW w:w="1746" w:type="dxa"/>
            <w:vAlign w:val="center"/>
          </w:tcPr>
          <w:p>
            <w:pPr>
              <w:widowControl w:val="0"/>
              <w:numPr>
                <w:ilvl w:val="0"/>
                <w:numId w:val="0"/>
              </w:numPr>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‘KM’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NamaAwalKonsumen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50</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NamaAkhirKonsumen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50</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NoTelepon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Integer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Email</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50</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256</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Booking</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0"/>
        <w:gridCol w:w="1708"/>
        <w:gridCol w:w="1715"/>
        <w:gridCol w:w="1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kdBooking</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‘BK’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TanggalBooking</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Date</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Meja</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NoMeja</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‘MJ’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DetailMeja</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256</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Pesanan</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kdPesan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‘PS’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TanggalPesan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Date</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Staf</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kdStaf</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‘SF’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NamaAwalStaf</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50</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NamaAkhirStaf</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50</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Peranan</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kdPeran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‘PR’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NamaPeranan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50</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MenuPesanan</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725"/>
        <w:gridCol w:w="1722"/>
        <w:gridCol w:w="1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kdMenuPesanan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‘MP’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Kuantitas</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Integer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Komen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256</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Menu</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kdMenu</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‘MN’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TanggalMenu</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Date</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ItemMenu</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kdItemMenu</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‘IM’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Harga</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Decimal</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256</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Bahan</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kdBahan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‘BN’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NamaBahan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100</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Item Bahan</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kdItemBahan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‘IB’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Kuantitas</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Integer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p>
      <w:pPr>
        <w:keepNext w:val="0"/>
        <w:keepLines w:val="0"/>
        <w:pageBreakBefore w:val="0"/>
        <w:widowControl/>
        <w:numPr>
          <w:ilvl w:val="0"/>
          <w:numId w:val="19"/>
        </w:numPr>
        <w:kinsoku/>
        <w:wordWrap/>
        <w:overflowPunct/>
        <w:topLinePunct w:val="0"/>
        <w:autoSpaceDE/>
        <w:autoSpaceDN/>
        <w:bidi w:val="0"/>
        <w:adjustRightInd/>
        <w:snapToGrid/>
        <w:spacing w:line="276" w:lineRule="auto"/>
        <w:ind w:left="840" w:leftChars="0" w:hanging="420"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Tabel TipeBahan</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textAlignment w:val="auto"/>
        <w:rPr>
          <w:rFonts w:hint="default" w:ascii="Times New Roman" w:hAnsi="Times New Roman" w:cs="Times New Roman"/>
          <w:sz w:val="24"/>
          <w:szCs w:val="24"/>
          <w:lang w:val="en-GB"/>
        </w:rPr>
      </w:pPr>
    </w:p>
    <w:tbl>
      <w:tblPr>
        <w:tblStyle w:val="111"/>
        <w:tblW w:w="69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6"/>
        <w:gridCol w:w="1746"/>
        <w:gridCol w:w="1746"/>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Nama Field</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Tipe Data</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Length</w:t>
            </w:r>
          </w:p>
        </w:tc>
        <w:tc>
          <w:tcPr>
            <w:tcW w:w="1746" w:type="dxa"/>
            <w:shd w:val="clear" w:color="auto" w:fill="BEBEBE" w:themeFill="background1" w:themeFillShade="BF"/>
            <w:vAlign w:val="center"/>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kdTipeBahan</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5</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b w:val="0"/>
                <w:bCs w:val="0"/>
                <w:sz w:val="24"/>
                <w:szCs w:val="24"/>
                <w:vertAlign w:val="baseline"/>
                <w:lang w:val="en-GB"/>
              </w:rPr>
              <w:t>Harus diisi dan panjang=5, harus diawali dengan ‘TB’ dan 3 digit terakhirnya angka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746" w:type="dxa"/>
            <w:vAlign w:val="top"/>
          </w:tcPr>
          <w:p>
            <w:pPr>
              <w:widowControl w:val="0"/>
              <w:numPr>
                <w:ilvl w:val="0"/>
                <w:numId w:val="0"/>
              </w:numPr>
              <w:ind w:left="0" w:leftChars="0" w:firstLine="0" w:firstLineChars="0"/>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Deskripsi</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Varchar</w:t>
            </w:r>
          </w:p>
        </w:tc>
        <w:tc>
          <w:tcPr>
            <w:tcW w:w="1746" w:type="dxa"/>
          </w:tcPr>
          <w:p>
            <w:pPr>
              <w:widowControl w:val="0"/>
              <w:numPr>
                <w:ilvl w:val="0"/>
                <w:numId w:val="0"/>
              </w:numPr>
              <w:jc w:val="center"/>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256</w:t>
            </w:r>
          </w:p>
        </w:tc>
        <w:tc>
          <w:tcPr>
            <w:tcW w:w="1746" w:type="dxa"/>
          </w:tcPr>
          <w:p>
            <w:pPr>
              <w:widowControl w:val="0"/>
              <w:numPr>
                <w:ilvl w:val="0"/>
                <w:numId w:val="0"/>
              </w:numPr>
              <w:jc w:val="both"/>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Harus diisi</w:t>
            </w:r>
          </w:p>
        </w:tc>
      </w:tr>
    </w:tbl>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keepNext w:val="0"/>
        <w:keepLines w:val="0"/>
        <w:pageBreakBefore w:val="0"/>
        <w:widowControl/>
        <w:numPr>
          <w:ilvl w:val="0"/>
          <w:numId w:val="18"/>
        </w:numPr>
        <w:kinsoku/>
        <w:wordWrap/>
        <w:overflowPunct/>
        <w:topLinePunct w:val="0"/>
        <w:autoSpaceDE/>
        <w:autoSpaceDN/>
        <w:bidi w:val="0"/>
        <w:adjustRightInd/>
        <w:snapToGrid/>
        <w:spacing w:line="276" w:lineRule="auto"/>
        <w:ind w:left="425" w:leftChars="0" w:hanging="425"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CDM</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pPr>
      <w:r>
        <w:drawing>
          <wp:inline distT="0" distB="0" distL="114300" distR="114300">
            <wp:extent cx="5273040" cy="58597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273040" cy="585978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keepNext w:val="0"/>
        <w:keepLines w:val="0"/>
        <w:pageBreakBefore w:val="0"/>
        <w:widowControl/>
        <w:numPr>
          <w:ilvl w:val="0"/>
          <w:numId w:val="18"/>
        </w:numPr>
        <w:kinsoku/>
        <w:wordWrap/>
        <w:overflowPunct/>
        <w:topLinePunct w:val="0"/>
        <w:autoSpaceDE/>
        <w:autoSpaceDN/>
        <w:bidi w:val="0"/>
        <w:adjustRightInd/>
        <w:snapToGrid/>
        <w:spacing w:line="276" w:lineRule="auto"/>
        <w:ind w:left="425" w:leftChars="0" w:hanging="425" w:firstLineChars="0"/>
        <w:textAlignment w:val="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t>PDM</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textAlignment w:val="auto"/>
        <w:rPr>
          <w:rFonts w:hint="default" w:ascii="Times New Roman" w:hAnsi="Times New Roman" w:cs="Times New Roman"/>
          <w:sz w:val="24"/>
          <w:szCs w:val="24"/>
          <w:lang w:val="en-GB"/>
        </w:rPr>
      </w:pPr>
      <w:r>
        <w:drawing>
          <wp:inline distT="0" distB="0" distL="114300" distR="114300">
            <wp:extent cx="5273675" cy="7473950"/>
            <wp:effectExtent l="0" t="0" r="14605"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273675" cy="747395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04AC65"/>
    <w:multiLevelType w:val="singleLevel"/>
    <w:tmpl w:val="8304AC6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1A2A0D8"/>
    <w:multiLevelType w:val="singleLevel"/>
    <w:tmpl w:val="91A2A0D8"/>
    <w:lvl w:ilvl="0" w:tentative="0">
      <w:start w:val="1"/>
      <w:numFmt w:val="decimal"/>
      <w:lvlText w:val="%1)"/>
      <w:lvlJc w:val="left"/>
      <w:pPr>
        <w:tabs>
          <w:tab w:val="left" w:pos="425"/>
        </w:tabs>
        <w:ind w:left="425" w:leftChars="0" w:hanging="425" w:firstLineChars="0"/>
      </w:pPr>
      <w:rPr>
        <w:rFonts w:hint="default"/>
      </w:rPr>
    </w:lvl>
  </w:abstractNum>
  <w:abstractNum w:abstractNumId="2">
    <w:nsid w:val="D89AD430"/>
    <w:multiLevelType w:val="singleLevel"/>
    <w:tmpl w:val="D89AD430"/>
    <w:lvl w:ilvl="0" w:tentative="0">
      <w:start w:val="1"/>
      <w:numFmt w:val="decimal"/>
      <w:lvlText w:val="%1)"/>
      <w:lvlJc w:val="left"/>
      <w:pPr>
        <w:tabs>
          <w:tab w:val="left" w:pos="425"/>
        </w:tabs>
        <w:ind w:left="425" w:leftChars="0" w:hanging="425" w:firstLineChars="0"/>
      </w:pPr>
      <w:rPr>
        <w:rFonts w:hint="default"/>
      </w:rPr>
    </w:lvl>
  </w:abstractNum>
  <w:abstractNum w:abstractNumId="3">
    <w:nsid w:val="F914B636"/>
    <w:multiLevelType w:val="singleLevel"/>
    <w:tmpl w:val="F914B636"/>
    <w:lvl w:ilvl="0" w:tentative="0">
      <w:start w:val="1"/>
      <w:numFmt w:val="decimal"/>
      <w:lvlText w:val="%1)"/>
      <w:lvlJc w:val="left"/>
      <w:pPr>
        <w:tabs>
          <w:tab w:val="left" w:pos="425"/>
        </w:tabs>
        <w:ind w:left="425" w:leftChars="0" w:hanging="425" w:firstLineChars="0"/>
      </w:pPr>
      <w:rPr>
        <w:rFonts w:hint="default"/>
      </w:rPr>
    </w:lvl>
  </w:abstractNum>
  <w:abstractNum w:abstractNumId="4">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5">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6">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7">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8">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9">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0">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1">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2">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3">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4">
    <w:nsid w:val="068CDEEE"/>
    <w:multiLevelType w:val="singleLevel"/>
    <w:tmpl w:val="068CDEE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0E002549"/>
    <w:multiLevelType w:val="singleLevel"/>
    <w:tmpl w:val="0E002549"/>
    <w:lvl w:ilvl="0" w:tentative="0">
      <w:start w:val="1"/>
      <w:numFmt w:val="decimal"/>
      <w:lvlText w:val="%1)"/>
      <w:lvlJc w:val="left"/>
      <w:pPr>
        <w:tabs>
          <w:tab w:val="left" w:pos="425"/>
        </w:tabs>
        <w:ind w:left="425" w:leftChars="0" w:hanging="425" w:firstLineChars="0"/>
      </w:pPr>
      <w:rPr>
        <w:rFonts w:hint="default"/>
      </w:rPr>
    </w:lvl>
  </w:abstractNum>
  <w:abstractNum w:abstractNumId="16">
    <w:nsid w:val="188FC8EE"/>
    <w:multiLevelType w:val="singleLevel"/>
    <w:tmpl w:val="188FC8E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0A69650"/>
    <w:multiLevelType w:val="singleLevel"/>
    <w:tmpl w:val="20A69650"/>
    <w:lvl w:ilvl="0" w:tentative="0">
      <w:start w:val="1"/>
      <w:numFmt w:val="decimal"/>
      <w:lvlText w:val="%1)"/>
      <w:lvlJc w:val="left"/>
      <w:pPr>
        <w:tabs>
          <w:tab w:val="left" w:pos="425"/>
        </w:tabs>
        <w:ind w:left="425" w:leftChars="0" w:hanging="425" w:firstLineChars="0"/>
      </w:pPr>
      <w:rPr>
        <w:rFonts w:hint="default"/>
        <w:b w:val="0"/>
        <w:bCs w:val="0"/>
        <w:sz w:val="24"/>
        <w:szCs w:val="24"/>
      </w:rPr>
    </w:lvl>
  </w:abstractNum>
  <w:abstractNum w:abstractNumId="18">
    <w:nsid w:val="7E7C3F4E"/>
    <w:multiLevelType w:val="singleLevel"/>
    <w:tmpl w:val="7E7C3F4E"/>
    <w:lvl w:ilvl="0" w:tentative="0">
      <w:start w:val="1"/>
      <w:numFmt w:val="decimal"/>
      <w:lvlText w:val="%1."/>
      <w:lvlJc w:val="left"/>
      <w:pPr>
        <w:tabs>
          <w:tab w:val="left" w:pos="425"/>
        </w:tabs>
        <w:ind w:left="425" w:leftChars="0" w:hanging="425" w:firstLineChars="0"/>
      </w:pPr>
      <w:rPr>
        <w:rFonts w:hint="default"/>
      </w:rPr>
    </w:lvl>
  </w:abstractNum>
  <w:num w:numId="1">
    <w:abstractNumId w:val="13"/>
  </w:num>
  <w:num w:numId="2">
    <w:abstractNumId w:val="11"/>
  </w:num>
  <w:num w:numId="3">
    <w:abstractNumId w:val="10"/>
  </w:num>
  <w:num w:numId="4">
    <w:abstractNumId w:val="9"/>
  </w:num>
  <w:num w:numId="5">
    <w:abstractNumId w:val="8"/>
  </w:num>
  <w:num w:numId="6">
    <w:abstractNumId w:val="12"/>
  </w:num>
  <w:num w:numId="7">
    <w:abstractNumId w:val="7"/>
  </w:num>
  <w:num w:numId="8">
    <w:abstractNumId w:val="6"/>
  </w:num>
  <w:num w:numId="9">
    <w:abstractNumId w:val="5"/>
  </w:num>
  <w:num w:numId="10">
    <w:abstractNumId w:val="4"/>
  </w:num>
  <w:num w:numId="11">
    <w:abstractNumId w:val="17"/>
  </w:num>
  <w:num w:numId="12">
    <w:abstractNumId w:val="2"/>
  </w:num>
  <w:num w:numId="13">
    <w:abstractNumId w:val="1"/>
  </w:num>
  <w:num w:numId="14">
    <w:abstractNumId w:val="3"/>
  </w:num>
  <w:num w:numId="15">
    <w:abstractNumId w:val="16"/>
  </w:num>
  <w:num w:numId="16">
    <w:abstractNumId w:val="18"/>
  </w:num>
  <w:num w:numId="17">
    <w:abstractNumId w:val="14"/>
  </w:num>
  <w:num w:numId="18">
    <w:abstractNumId w:val="1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44649A"/>
    <w:rsid w:val="06CA0891"/>
    <w:rsid w:val="072F45A5"/>
    <w:rsid w:val="0815121F"/>
    <w:rsid w:val="11026D45"/>
    <w:rsid w:val="12ED76F6"/>
    <w:rsid w:val="20913656"/>
    <w:rsid w:val="25441769"/>
    <w:rsid w:val="331B1A2C"/>
    <w:rsid w:val="33A46B40"/>
    <w:rsid w:val="424D6C89"/>
    <w:rsid w:val="4F1E4BF1"/>
    <w:rsid w:val="55E4027B"/>
    <w:rsid w:val="563F44B1"/>
    <w:rsid w:val="56E63C34"/>
    <w:rsid w:val="57E77AD3"/>
    <w:rsid w:val="5B495079"/>
    <w:rsid w:val="60CF3F7C"/>
    <w:rsid w:val="63C224FD"/>
    <w:rsid w:val="68BD225F"/>
    <w:rsid w:val="69525979"/>
    <w:rsid w:val="745572D1"/>
    <w:rsid w:val="74FB6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qFormat/>
    <w:uiPriority w:val="0"/>
    <w:pPr>
      <w:spacing w:after="320" w:line="15" w:lineRule="atLeast"/>
    </w:pPr>
    <w:rPr>
      <w:rFonts w:ascii="Times" w:hAnsi="Times" w:eastAsia="Times" w:cs="Times"/>
      <w:color w:val="000000"/>
      <w:sz w:val="24"/>
      <w:szCs w:val="24"/>
      <w:u w:val="none"/>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36</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2024-02-28T05:52:00Z</cp:lastPrinted>
  <dcterms:modified xsi:type="dcterms:W3CDTF">2024-03-23T13:41:24Z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2057-12.2.0.13489</vt:lpwstr>
  </property>
  <property fmtid="{D5CDD505-2E9C-101B-9397-08002B2CF9AE}" pid="3" name="ICV">
    <vt:lpwstr>7AD00D6B33E849D0A591FB513D0DD5D6_13</vt:lpwstr>
  </property>
</Properties>
</file>