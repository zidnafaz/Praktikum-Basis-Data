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hint="default" w:ascii="Times New Roman" w:hAnsi="Times New Roman" w:cs="Times New Roman"/>
          <w:b/>
          <w:bCs/>
          <w:sz w:val="32"/>
          <w:szCs w:val="32"/>
        </w:rPr>
      </w:pPr>
      <w:r>
        <w:rPr>
          <w:rFonts w:hint="default" w:ascii="Times New Roman" w:hAnsi="Times New Roman" w:cs="Times New Roman"/>
          <w:b/>
          <w:bCs/>
          <w:sz w:val="32"/>
          <w:szCs w:val="32"/>
        </w:rPr>
        <w:t xml:space="preserve">LAPORAN </w:t>
      </w:r>
      <w:r>
        <w:rPr>
          <w:rFonts w:hint="default" w:ascii="Times New Roman" w:hAnsi="Times New Roman" w:cs="Times New Roman"/>
          <w:b/>
          <w:bCs/>
          <w:sz w:val="32"/>
          <w:szCs w:val="32"/>
          <w:lang w:val="en-US"/>
        </w:rPr>
        <w:t>PRAKTIKUM</w:t>
      </w:r>
      <w:r>
        <w:rPr>
          <w:rFonts w:hint="default" w:ascii="Times New Roman" w:hAnsi="Times New Roman" w:cs="Times New Roman"/>
          <w:b/>
          <w:bCs/>
          <w:sz w:val="32"/>
          <w:szCs w:val="32"/>
        </w:rPr>
        <w:t xml:space="preserve"> </w:t>
      </w:r>
    </w:p>
    <w:p>
      <w:pPr>
        <w:spacing w:line="36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rPr>
        <w:t xml:space="preserve">MATA KULIAH </w:t>
      </w:r>
      <w:r>
        <w:rPr>
          <w:rFonts w:hint="default" w:ascii="Times New Roman" w:hAnsi="Times New Roman" w:cs="Times New Roman"/>
          <w:b/>
          <w:bCs/>
          <w:sz w:val="32"/>
          <w:szCs w:val="32"/>
          <w:lang w:val="en-US"/>
        </w:rPr>
        <w:t>PRAKTIKUM BASIS DATA</w:t>
      </w:r>
    </w:p>
    <w:p>
      <w:pPr>
        <w:spacing w:line="360" w:lineRule="auto"/>
        <w:jc w:val="center"/>
        <w:rPr>
          <w:rFonts w:hint="default" w:ascii="Times New Roman" w:hAnsi="Times New Roman" w:cs="Times New Roman"/>
          <w:b/>
          <w:bCs/>
          <w:sz w:val="32"/>
          <w:szCs w:val="32"/>
        </w:rPr>
      </w:pPr>
    </w:p>
    <w:p>
      <w:pPr>
        <w:spacing w:line="360" w:lineRule="auto"/>
        <w:jc w:val="center"/>
        <w:rPr>
          <w:rFonts w:hint="default" w:ascii="Times New Roman" w:hAnsi="Times New Roman" w:cs="Times New Roman"/>
          <w:b/>
          <w:bCs/>
          <w:sz w:val="24"/>
          <w:szCs w:val="24"/>
          <w:lang w:val="en-US"/>
        </w:rPr>
      </w:pPr>
      <w:r>
        <w:rPr>
          <w:rFonts w:hint="default" w:ascii="Times New Roman" w:hAnsi="Times New Roman" w:cs="Times New Roman"/>
          <w:sz w:val="24"/>
          <w:szCs w:val="24"/>
        </w:rPr>
        <w:t xml:space="preserve">Dosen Pengampu : </w:t>
      </w:r>
      <w:r>
        <w:rPr>
          <w:rFonts w:hint="default" w:ascii="Times New Roman" w:hAnsi="Times New Roman" w:cs="Times New Roman"/>
          <w:sz w:val="24"/>
          <w:szCs w:val="24"/>
          <w:lang w:val="en-US"/>
        </w:rPr>
        <w:t>Farid Angga Pribadi</w:t>
      </w:r>
      <w:r>
        <w:rPr>
          <w:rFonts w:hint="default" w:ascii="Times New Roman" w:hAnsi="Times New Roman" w:cs="Times New Roman"/>
          <w:sz w:val="24"/>
          <w:szCs w:val="24"/>
        </w:rPr>
        <w:t>, S.</w:t>
      </w:r>
      <w:r>
        <w:rPr>
          <w:rFonts w:hint="default" w:ascii="Times New Roman" w:hAnsi="Times New Roman" w:cs="Times New Roman"/>
          <w:sz w:val="24"/>
          <w:szCs w:val="24"/>
          <w:lang w:val="en-US"/>
        </w:rPr>
        <w:t>Kom</w:t>
      </w:r>
      <w:r>
        <w:rPr>
          <w:rFonts w:hint="default" w:ascii="Times New Roman" w:hAnsi="Times New Roman" w:cs="Times New Roman"/>
          <w:sz w:val="24"/>
          <w:szCs w:val="24"/>
        </w:rPr>
        <w:t>, M.</w:t>
      </w:r>
      <w:r>
        <w:rPr>
          <w:rFonts w:hint="default" w:ascii="Times New Roman" w:hAnsi="Times New Roman" w:cs="Times New Roman"/>
          <w:sz w:val="24"/>
          <w:szCs w:val="24"/>
          <w:lang w:val="en-US"/>
        </w:rPr>
        <w:t>Kom.</w:t>
      </w:r>
    </w:p>
    <w:p>
      <w:pPr>
        <w:spacing w:line="360" w:lineRule="auto"/>
        <w:jc w:val="center"/>
        <w:rPr>
          <w:rFonts w:hint="default" w:ascii="Times New Roman" w:hAnsi="Times New Roman" w:cs="Times New Roman"/>
          <w:b/>
          <w:bCs/>
          <w:sz w:val="24"/>
          <w:szCs w:val="24"/>
          <w:lang w:val="en-GB"/>
        </w:rPr>
      </w:pPr>
      <w:r>
        <w:rPr>
          <w:rFonts w:hint="default" w:ascii="Times New Roman" w:hAnsi="Times New Roman" w:cs="Times New Roman"/>
          <w:b/>
          <w:bCs/>
          <w:sz w:val="24"/>
          <w:szCs w:val="24"/>
        </w:rPr>
        <w:t>PERTEMUAN -</w:t>
      </w:r>
      <w:r>
        <w:rPr>
          <w:rFonts w:hint="default" w:ascii="Times New Roman" w:hAnsi="Times New Roman" w:cs="Times New Roman"/>
          <w:b/>
          <w:bCs/>
          <w:sz w:val="24"/>
          <w:szCs w:val="24"/>
          <w:lang w:val="en-GB"/>
        </w:rPr>
        <w:t xml:space="preserve"> 11</w:t>
      </w:r>
    </w:p>
    <w:p>
      <w:pPr>
        <w:spacing w:line="360" w:lineRule="auto"/>
        <w:jc w:val="center"/>
        <w:rPr>
          <w:rFonts w:hint="default" w:ascii="Times New Roman" w:hAnsi="Times New Roman" w:cs="Times New Roman"/>
          <w:b/>
          <w:bCs/>
          <w:sz w:val="24"/>
          <w:szCs w:val="24"/>
        </w:rPr>
      </w:pPr>
    </w:p>
    <w:p>
      <w:pPr>
        <w:spacing w:line="360" w:lineRule="auto"/>
        <w:jc w:val="center"/>
        <w:rPr>
          <w:rFonts w:hint="default" w:ascii="Times New Roman" w:hAnsi="Times New Roman" w:cs="Times New Roman"/>
          <w:b/>
          <w:bCs/>
          <w:sz w:val="24"/>
          <w:szCs w:val="24"/>
        </w:rPr>
      </w:pPr>
    </w:p>
    <w:p>
      <w:pPr>
        <w:spacing w:line="360" w:lineRule="auto"/>
        <w:jc w:val="center"/>
        <w:rPr>
          <w:rFonts w:hint="default" w:ascii="Times New Roman" w:hAnsi="Times New Roman" w:cs="Times New Roman"/>
          <w:b/>
          <w:bCs/>
          <w:sz w:val="24"/>
          <w:szCs w:val="24"/>
        </w:rPr>
      </w:pPr>
      <w:r>
        <w:rPr>
          <w:rFonts w:hint="default" w:ascii="Times New Roman" w:hAnsi="Times New Roman" w:cs="Times New Roman"/>
          <w:b/>
          <w:bCs/>
          <w:sz w:val="24"/>
          <w:szCs w:val="24"/>
        </w:rPr>
        <w:drawing>
          <wp:inline distT="0" distB="0" distL="114300" distR="114300">
            <wp:extent cx="2313940" cy="2313940"/>
            <wp:effectExtent l="0" t="0" r="10160" b="10160"/>
            <wp:docPr id="1" name="Gambar 1" descr="Untitl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mbar 1" descr="Untitled-2"/>
                    <pic:cNvPicPr>
                      <a:picLocks noChangeAspect="1"/>
                    </pic:cNvPicPr>
                  </pic:nvPicPr>
                  <pic:blipFill>
                    <a:blip r:embed="rId4"/>
                    <a:stretch>
                      <a:fillRect/>
                    </a:stretch>
                  </pic:blipFill>
                  <pic:spPr>
                    <a:xfrm>
                      <a:off x="0" y="0"/>
                      <a:ext cx="2313940" cy="2313940"/>
                    </a:xfrm>
                    <a:prstGeom prst="rect">
                      <a:avLst/>
                    </a:prstGeom>
                  </pic:spPr>
                </pic:pic>
              </a:graphicData>
            </a:graphic>
          </wp:inline>
        </w:drawing>
      </w:r>
    </w:p>
    <w:p>
      <w:pPr>
        <w:spacing w:line="360" w:lineRule="auto"/>
        <w:jc w:val="both"/>
        <w:rPr>
          <w:rFonts w:hint="default" w:ascii="Times New Roman" w:hAnsi="Times New Roman" w:cs="Times New Roman"/>
          <w:b/>
          <w:bCs/>
          <w:sz w:val="24"/>
          <w:szCs w:val="24"/>
        </w:rPr>
      </w:pPr>
    </w:p>
    <w:p>
      <w:pPr>
        <w:spacing w:line="360" w:lineRule="auto"/>
        <w:jc w:val="both"/>
        <w:rPr>
          <w:rFonts w:hint="default" w:ascii="Times New Roman" w:hAnsi="Times New Roman" w:cs="Times New Roman"/>
          <w:b/>
          <w:bCs/>
          <w:sz w:val="24"/>
          <w:szCs w:val="24"/>
        </w:rPr>
      </w:pPr>
    </w:p>
    <w:p>
      <w:pPr>
        <w:spacing w:line="360" w:lineRule="auto"/>
        <w:jc w:val="both"/>
        <w:rPr>
          <w:rFonts w:hint="default" w:ascii="Times New Roman" w:hAnsi="Times New Roman" w:cs="Times New Roman"/>
          <w:b/>
          <w:bCs/>
          <w:sz w:val="24"/>
          <w:szCs w:val="24"/>
        </w:rPr>
      </w:pPr>
    </w:p>
    <w:p>
      <w:pPr>
        <w:spacing w:line="360" w:lineRule="auto"/>
        <w:ind w:left="1440" w:firstLine="720"/>
        <w:rPr>
          <w:rFonts w:hint="default" w:ascii="Times New Roman" w:hAnsi="Times New Roman" w:cs="Times New Roman"/>
          <w:b/>
          <w:bCs/>
          <w:sz w:val="28"/>
          <w:szCs w:val="28"/>
        </w:rPr>
      </w:pPr>
      <w:r>
        <w:rPr>
          <w:rFonts w:hint="default" w:ascii="Times New Roman" w:hAnsi="Times New Roman" w:cs="Times New Roman"/>
          <w:b/>
          <w:bCs/>
          <w:sz w:val="28"/>
          <w:szCs w:val="28"/>
        </w:rPr>
        <w:t>Nama</w:t>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 M. Zidna Billah Faza</w:t>
      </w:r>
    </w:p>
    <w:p>
      <w:pPr>
        <w:spacing w:line="360" w:lineRule="auto"/>
        <w:ind w:left="1440" w:firstLine="720"/>
        <w:rPr>
          <w:rFonts w:hint="default" w:ascii="Times New Roman" w:hAnsi="Times New Roman" w:cs="Times New Roman"/>
          <w:b/>
          <w:bCs/>
          <w:sz w:val="28"/>
          <w:szCs w:val="28"/>
        </w:rPr>
      </w:pPr>
      <w:r>
        <w:rPr>
          <w:rFonts w:hint="default" w:ascii="Times New Roman" w:hAnsi="Times New Roman" w:cs="Times New Roman"/>
          <w:b/>
          <w:bCs/>
          <w:sz w:val="28"/>
          <w:szCs w:val="28"/>
        </w:rPr>
        <w:t>NIM</w:t>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 2341760030</w:t>
      </w:r>
    </w:p>
    <w:p>
      <w:pPr>
        <w:spacing w:line="360" w:lineRule="auto"/>
        <w:ind w:left="1440" w:firstLine="720"/>
        <w:rPr>
          <w:rFonts w:hint="default" w:ascii="Times New Roman" w:hAnsi="Times New Roman" w:cs="Times New Roman"/>
          <w:b/>
          <w:bCs/>
          <w:sz w:val="28"/>
          <w:szCs w:val="28"/>
        </w:rPr>
      </w:pPr>
      <w:r>
        <w:rPr>
          <w:rFonts w:hint="default" w:ascii="Times New Roman" w:hAnsi="Times New Roman" w:cs="Times New Roman"/>
          <w:b/>
          <w:bCs/>
          <w:sz w:val="28"/>
          <w:szCs w:val="28"/>
        </w:rPr>
        <w:t>Prodi</w:t>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 D-IV Sistem Informasi Bisnis</w:t>
      </w:r>
    </w:p>
    <w:p>
      <w:pPr>
        <w:spacing w:line="360" w:lineRule="auto"/>
        <w:ind w:left="1440" w:firstLine="720"/>
        <w:rPr>
          <w:rFonts w:hint="default" w:ascii="Times New Roman" w:hAnsi="Times New Roman" w:cs="Times New Roman"/>
          <w:b/>
          <w:bCs/>
          <w:sz w:val="28"/>
          <w:szCs w:val="28"/>
        </w:rPr>
      </w:pPr>
    </w:p>
    <w:p>
      <w:pPr>
        <w:spacing w:line="360" w:lineRule="auto"/>
        <w:rPr>
          <w:rFonts w:hint="default" w:ascii="Times New Roman" w:hAnsi="Times New Roman" w:cs="Times New Roman"/>
          <w:b/>
          <w:bCs/>
          <w:sz w:val="28"/>
          <w:szCs w:val="28"/>
        </w:rPr>
      </w:pPr>
    </w:p>
    <w:p>
      <w:pPr>
        <w:spacing w:line="360" w:lineRule="auto"/>
        <w:ind w:left="1440" w:firstLine="720"/>
        <w:rPr>
          <w:rFonts w:hint="default" w:ascii="Times New Roman" w:hAnsi="Times New Roman" w:cs="Times New Roman"/>
          <w:b/>
          <w:bCs/>
          <w:sz w:val="28"/>
          <w:szCs w:val="28"/>
        </w:rPr>
      </w:pPr>
    </w:p>
    <w:p>
      <w:pPr>
        <w:spacing w:line="360" w:lineRule="auto"/>
        <w:ind w:left="1440" w:firstLine="720"/>
        <w:rPr>
          <w:rFonts w:hint="default" w:ascii="Times New Roman" w:hAnsi="Times New Roman" w:cs="Times New Roman"/>
          <w:b/>
          <w:bCs/>
          <w:sz w:val="28"/>
          <w:szCs w:val="28"/>
        </w:rPr>
      </w:pPr>
    </w:p>
    <w:p>
      <w:pPr>
        <w:spacing w:line="360" w:lineRule="auto"/>
        <w:ind w:left="1440" w:firstLine="720"/>
        <w:rPr>
          <w:rFonts w:hint="default" w:ascii="Times New Roman" w:hAnsi="Times New Roman" w:cs="Times New Roman"/>
          <w:b/>
          <w:bCs/>
          <w:sz w:val="28"/>
          <w:szCs w:val="28"/>
        </w:rPr>
      </w:pPr>
    </w:p>
    <w:p>
      <w:pPr>
        <w:spacing w:line="360" w:lineRule="auto"/>
        <w:jc w:val="center"/>
        <w:rPr>
          <w:rFonts w:hint="default" w:ascii="Times New Roman" w:hAnsi="Times New Roman" w:cs="Times New Roman"/>
          <w:b/>
          <w:bCs/>
          <w:sz w:val="32"/>
          <w:szCs w:val="32"/>
        </w:rPr>
      </w:pPr>
      <w:r>
        <w:rPr>
          <w:rFonts w:hint="default" w:ascii="Times New Roman" w:hAnsi="Times New Roman" w:cs="Times New Roman"/>
          <w:b/>
          <w:bCs/>
          <w:sz w:val="32"/>
          <w:szCs w:val="32"/>
        </w:rPr>
        <w:t>JURUSAN TEKNOLOGI INFORMASI</w:t>
      </w:r>
    </w:p>
    <w:p>
      <w:pPr>
        <w:spacing w:line="360" w:lineRule="auto"/>
        <w:jc w:val="center"/>
        <w:rPr>
          <w:rFonts w:hint="default" w:ascii="Times New Roman" w:hAnsi="Times New Roman" w:cs="Times New Roman"/>
          <w:b/>
          <w:bCs/>
          <w:sz w:val="32"/>
          <w:szCs w:val="32"/>
        </w:rPr>
      </w:pPr>
      <w:r>
        <w:rPr>
          <w:rFonts w:hint="default" w:ascii="Times New Roman" w:hAnsi="Times New Roman" w:cs="Times New Roman"/>
          <w:b/>
          <w:bCs/>
          <w:sz w:val="32"/>
          <w:szCs w:val="32"/>
        </w:rPr>
        <w:t>POLITEKNIK NEGERI MALANG</w:t>
      </w:r>
    </w:p>
    <w:p>
      <w:pPr>
        <w:jc w:val="center"/>
        <w:rPr>
          <w:rFonts w:hint="default" w:ascii="Times New Roman" w:hAnsi="Times New Roman" w:cs="Times New Roman"/>
          <w:b/>
          <w:bCs/>
          <w:sz w:val="32"/>
          <w:szCs w:val="32"/>
          <w:lang w:val="en-GB"/>
        </w:rPr>
        <w:sectPr>
          <w:pgSz w:w="11906" w:h="16838"/>
          <w:pgMar w:top="1440" w:right="1800" w:bottom="1440" w:left="1800" w:header="720" w:footer="720" w:gutter="0"/>
          <w:cols w:space="720" w:num="1"/>
          <w:docGrid w:linePitch="360" w:charSpace="0"/>
        </w:sectPr>
      </w:pPr>
      <w:r>
        <w:rPr>
          <w:rFonts w:hint="default" w:ascii="Times New Roman" w:hAnsi="Times New Roman" w:cs="Times New Roman"/>
          <w:b/>
          <w:bCs/>
          <w:sz w:val="32"/>
          <w:szCs w:val="32"/>
        </w:rPr>
        <w:t>20</w:t>
      </w:r>
      <w:r>
        <w:rPr>
          <w:rFonts w:hint="default" w:ascii="Times New Roman" w:hAnsi="Times New Roman" w:cs="Times New Roman"/>
          <w:b/>
          <w:bCs/>
          <w:sz w:val="32"/>
          <w:szCs w:val="32"/>
          <w:lang w:val="en-US"/>
        </w:rPr>
        <w:t>2</w:t>
      </w:r>
      <w:r>
        <w:rPr>
          <w:rFonts w:hint="default" w:ascii="Times New Roman" w:hAnsi="Times New Roman" w:cs="Times New Roman"/>
          <w:b/>
          <w:bCs/>
          <w:sz w:val="32"/>
          <w:szCs w:val="32"/>
          <w:lang w:val="en-GB"/>
        </w:rPr>
        <w:t>4</w:t>
      </w:r>
    </w:p>
    <w:p>
      <w:pPr>
        <w:rPr>
          <w:rFonts w:hint="default" w:ascii="Times New Roman" w:hAnsi="Times New Roman" w:cs="Times New Roman"/>
          <w:b/>
          <w:bCs/>
          <w:sz w:val="28"/>
          <w:szCs w:val="28"/>
          <w:lang w:val="en-GB"/>
        </w:rPr>
      </w:pPr>
      <w:r>
        <w:rPr>
          <w:rFonts w:hint="default" w:ascii="Times New Roman" w:hAnsi="Times New Roman" w:cs="Times New Roman"/>
          <w:b/>
          <w:bCs/>
          <w:sz w:val="28"/>
          <w:szCs w:val="28"/>
          <w:lang w:val="en-US"/>
        </w:rPr>
        <w:t>Praktikum</w:t>
      </w:r>
      <w:r>
        <w:rPr>
          <w:rFonts w:hint="default" w:ascii="Times New Roman" w:hAnsi="Times New Roman" w:cs="Times New Roman"/>
          <w:b/>
          <w:bCs/>
          <w:sz w:val="28"/>
          <w:szCs w:val="28"/>
          <w:lang w:val="en-GB"/>
        </w:rPr>
        <w:t xml:space="preserve"> 1</w:t>
      </w:r>
    </w:p>
    <w:p>
      <w:pPr>
        <w:jc w:val="both"/>
        <w:rPr>
          <w:rFonts w:hint="default" w:ascii="Times New Roman" w:hAnsi="Times New Roman" w:cs="Times New Roman"/>
          <w:b w:val="0"/>
          <w:bCs w:val="0"/>
          <w:sz w:val="24"/>
          <w:szCs w:val="24"/>
          <w:lang w:val="en-GB"/>
        </w:rPr>
      </w:pPr>
    </w:p>
    <w:p>
      <w:pPr>
        <w:numPr>
          <w:ilvl w:val="0"/>
          <w:numId w:val="11"/>
        </w:numPr>
        <w:tabs>
          <w:tab w:val="clear" w:pos="425"/>
        </w:tabs>
        <w:ind w:left="425" w:leftChars="0" w:hanging="425" w:firstLineChars="0"/>
        <w:jc w:val="both"/>
        <w:rPr>
          <w:rFonts w:hint="default" w:ascii="Times New Roman" w:hAnsi="Times New Roman"/>
          <w:b w:val="0"/>
          <w:bCs w:val="0"/>
          <w:sz w:val="24"/>
          <w:szCs w:val="24"/>
          <w:lang w:val="en-GB"/>
        </w:rPr>
      </w:pPr>
      <w:r>
        <w:rPr>
          <w:rFonts w:hint="default" w:ascii="Times New Roman" w:hAnsi="Times New Roman"/>
          <w:b w:val="0"/>
          <w:bCs w:val="0"/>
          <w:sz w:val="24"/>
          <w:szCs w:val="24"/>
          <w:lang w:val="en-GB"/>
        </w:rPr>
        <w:t>Perhatikan skema/model relasional/EER diagram dari database berikut.</w:t>
      </w:r>
    </w:p>
    <w:p>
      <w:pPr>
        <w:numPr>
          <w:ilvl w:val="0"/>
          <w:numId w:val="0"/>
        </w:numPr>
        <w:ind w:leftChars="0"/>
        <w:jc w:val="both"/>
        <w:rPr>
          <w:rFonts w:hint="default" w:ascii="Times New Roman" w:hAnsi="Times New Roman"/>
          <w:b w:val="0"/>
          <w:bCs w:val="0"/>
          <w:sz w:val="24"/>
          <w:szCs w:val="24"/>
          <w:lang w:val="en-GB"/>
        </w:rPr>
      </w:pPr>
    </w:p>
    <w:p>
      <w:pPr>
        <w:numPr>
          <w:ilvl w:val="0"/>
          <w:numId w:val="0"/>
        </w:numPr>
        <w:ind w:leftChars="0"/>
        <w:jc w:val="both"/>
        <w:rPr>
          <w:rFonts w:hint="default" w:ascii="Times New Roman" w:hAnsi="Times New Roman"/>
          <w:b w:val="0"/>
          <w:bCs w:val="0"/>
          <w:sz w:val="24"/>
          <w:szCs w:val="24"/>
          <w:lang w:val="en-GB"/>
        </w:rPr>
      </w:pPr>
      <w:r>
        <w:rPr>
          <w:lang w:val="en-US"/>
        </w:rPr>
        <w:drawing>
          <wp:inline distT="0" distB="0" distL="0" distR="0">
            <wp:extent cx="5822315" cy="3103245"/>
            <wp:effectExtent l="0" t="0" r="698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822863" cy="3103485"/>
                    </a:xfrm>
                    <a:prstGeom prst="rect">
                      <a:avLst/>
                    </a:prstGeom>
                  </pic:spPr>
                </pic:pic>
              </a:graphicData>
            </a:graphic>
          </wp:inline>
        </w:drawing>
      </w:r>
    </w:p>
    <w:p>
      <w:pPr>
        <w:numPr>
          <w:ilvl w:val="0"/>
          <w:numId w:val="0"/>
        </w:numPr>
        <w:ind w:leftChars="0"/>
        <w:jc w:val="both"/>
        <w:rPr>
          <w:rFonts w:hint="default" w:ascii="Times New Roman" w:hAnsi="Times New Roman"/>
          <w:b w:val="0"/>
          <w:bCs w:val="0"/>
          <w:sz w:val="24"/>
          <w:szCs w:val="24"/>
          <w:lang w:val="en-GB"/>
        </w:rPr>
      </w:pPr>
    </w:p>
    <w:p>
      <w:pPr>
        <w:numPr>
          <w:ilvl w:val="0"/>
          <w:numId w:val="11"/>
        </w:numPr>
        <w:tabs>
          <w:tab w:val="clear" w:pos="425"/>
        </w:tabs>
        <w:ind w:left="425" w:leftChars="0" w:hanging="425" w:firstLineChars="0"/>
        <w:jc w:val="both"/>
        <w:rPr>
          <w:rFonts w:hint="default" w:ascii="Times New Roman" w:hAnsi="Times New Roman"/>
          <w:b w:val="0"/>
          <w:bCs w:val="0"/>
          <w:sz w:val="24"/>
          <w:szCs w:val="24"/>
          <w:lang w:val="en-GB"/>
        </w:rPr>
      </w:pPr>
      <w:r>
        <w:rPr>
          <w:rFonts w:hint="default" w:ascii="Times New Roman" w:hAnsi="Times New Roman"/>
          <w:b w:val="0"/>
          <w:bCs w:val="0"/>
          <w:sz w:val="24"/>
          <w:szCs w:val="24"/>
          <w:lang w:val="en-GB"/>
        </w:rPr>
        <w:t>Skema tersebut adalah sekema database pada sebuah sistem informasi penjadwalan di Jurusan Teknologi Informasi. Pertama-tama, buatlah database  tersebut dengan mengeksekusi baris-baris kode DDL berikut dan jelaskan maksud dari setiap tahapan tersebut.</w:t>
      </w:r>
    </w:p>
    <w:p>
      <w:pPr>
        <w:numPr>
          <w:ilvl w:val="0"/>
          <w:numId w:val="0"/>
        </w:numPr>
        <w:ind w:leftChars="0"/>
        <w:jc w:val="both"/>
        <w:rPr>
          <w:rFonts w:hint="default" w:ascii="Times New Roman" w:hAnsi="Times New Roman"/>
          <w:b w:val="0"/>
          <w:bCs w:val="0"/>
          <w:sz w:val="24"/>
          <w:szCs w:val="24"/>
          <w:lang w:val="en-GB"/>
        </w:rPr>
      </w:pPr>
    </w:p>
    <w:p>
      <w:pPr>
        <w:numPr>
          <w:ilvl w:val="0"/>
          <w:numId w:val="0"/>
        </w:numPr>
        <w:ind w:leftChars="0"/>
        <w:jc w:val="both"/>
      </w:pPr>
      <w:r>
        <w:drawing>
          <wp:inline distT="0" distB="0" distL="114300" distR="114300">
            <wp:extent cx="3067050" cy="7686675"/>
            <wp:effectExtent l="0" t="0" r="0" b="952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6"/>
                    <a:stretch>
                      <a:fillRect/>
                    </a:stretch>
                  </pic:blipFill>
                  <pic:spPr>
                    <a:xfrm>
                      <a:off x="0" y="0"/>
                      <a:ext cx="3067050" cy="7686675"/>
                    </a:xfrm>
                    <a:prstGeom prst="rect">
                      <a:avLst/>
                    </a:prstGeom>
                    <a:noFill/>
                    <a:ln>
                      <a:noFill/>
                    </a:ln>
                  </pic:spPr>
                </pic:pic>
              </a:graphicData>
            </a:graphic>
          </wp:inline>
        </w:drawing>
      </w:r>
    </w:p>
    <w:p>
      <w:pPr>
        <w:numPr>
          <w:ilvl w:val="0"/>
          <w:numId w:val="0"/>
        </w:numPr>
        <w:ind w:leftChars="0"/>
        <w:jc w:val="both"/>
      </w:pPr>
      <w:r>
        <w:drawing>
          <wp:inline distT="0" distB="0" distL="114300" distR="114300">
            <wp:extent cx="3390900" cy="7581900"/>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7"/>
                    <a:stretch>
                      <a:fillRect/>
                    </a:stretch>
                  </pic:blipFill>
                  <pic:spPr>
                    <a:xfrm>
                      <a:off x="0" y="0"/>
                      <a:ext cx="3390900" cy="7581900"/>
                    </a:xfrm>
                    <a:prstGeom prst="rect">
                      <a:avLst/>
                    </a:prstGeom>
                    <a:noFill/>
                    <a:ln>
                      <a:noFill/>
                    </a:ln>
                  </pic:spPr>
                </pic:pic>
              </a:graphicData>
            </a:graphic>
          </wp:inline>
        </w:drawing>
      </w:r>
    </w:p>
    <w:p>
      <w:pPr>
        <w:numPr>
          <w:ilvl w:val="0"/>
          <w:numId w:val="0"/>
        </w:numPr>
        <w:ind w:leftChars="0"/>
        <w:jc w:val="both"/>
        <w:rPr>
          <w:rFonts w:hint="default"/>
          <w:lang w:val="en-GB"/>
        </w:rPr>
      </w:pPr>
      <w:r>
        <w:drawing>
          <wp:inline distT="0" distB="0" distL="114300" distR="114300">
            <wp:extent cx="4705350" cy="3305175"/>
            <wp:effectExtent l="0" t="0" r="0" b="952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8"/>
                    <a:stretch>
                      <a:fillRect/>
                    </a:stretch>
                  </pic:blipFill>
                  <pic:spPr>
                    <a:xfrm>
                      <a:off x="0" y="0"/>
                      <a:ext cx="4705350" cy="3305175"/>
                    </a:xfrm>
                    <a:prstGeom prst="rect">
                      <a:avLst/>
                    </a:prstGeom>
                    <a:noFill/>
                    <a:ln>
                      <a:noFill/>
                    </a:ln>
                  </pic:spPr>
                </pic:pic>
              </a:graphicData>
            </a:graphic>
          </wp:inline>
        </w:drawing>
      </w:r>
    </w:p>
    <w:p>
      <w:pPr>
        <w:numPr>
          <w:ilvl w:val="0"/>
          <w:numId w:val="0"/>
        </w:numPr>
        <w:ind w:leftChars="0"/>
        <w:jc w:val="both"/>
        <w:rPr>
          <w:rFonts w:hint="default" w:ascii="Times New Roman" w:hAnsi="Times New Roman"/>
          <w:b w:val="0"/>
          <w:bCs w:val="0"/>
          <w:sz w:val="24"/>
          <w:szCs w:val="24"/>
          <w:lang w:val="en-GB"/>
        </w:rPr>
      </w:pPr>
    </w:p>
    <w:p>
      <w:pPr>
        <w:numPr>
          <w:ilvl w:val="0"/>
          <w:numId w:val="11"/>
        </w:numPr>
        <w:tabs>
          <w:tab w:val="clear" w:pos="425"/>
        </w:tabs>
        <w:ind w:left="425" w:leftChars="0" w:hanging="425" w:firstLineChars="0"/>
        <w:jc w:val="both"/>
        <w:rPr>
          <w:rFonts w:hint="default" w:ascii="Times New Roman" w:hAnsi="Times New Roman"/>
          <w:b w:val="0"/>
          <w:bCs w:val="0"/>
          <w:sz w:val="24"/>
          <w:szCs w:val="24"/>
          <w:lang w:val="en-GB"/>
        </w:rPr>
      </w:pPr>
      <w:r>
        <w:rPr>
          <w:rFonts w:hint="default" w:ascii="Times New Roman" w:hAnsi="Times New Roman"/>
          <w:b w:val="0"/>
          <w:bCs w:val="0"/>
          <w:sz w:val="24"/>
          <w:szCs w:val="24"/>
          <w:lang w:val="en-GB"/>
        </w:rPr>
        <w:t>Cek database Anda dengan perintah ‘SHOW TABLES’ untuk memastikan bahwa semua tabel sudah dibuat. Setelah selesai membuat database diatas, lanjutkan ke Praktikum – Bagian 2.</w:t>
      </w:r>
    </w:p>
    <w:p>
      <w:pPr>
        <w:rPr>
          <w:rFonts w:hint="default" w:ascii="Times New Roman" w:hAnsi="Times New Roman"/>
          <w:b w:val="0"/>
          <w:bCs w:val="0"/>
          <w:sz w:val="24"/>
          <w:szCs w:val="24"/>
          <w:lang w:val="en-GB"/>
        </w:rPr>
      </w:pPr>
      <w:r>
        <w:rPr>
          <w:rFonts w:hint="default" w:ascii="Times New Roman" w:hAnsi="Times New Roman"/>
          <w:b/>
          <w:bCs/>
          <w:sz w:val="24"/>
          <w:szCs w:val="24"/>
          <w:lang w:val="en-GB"/>
        </w:rPr>
        <w:br w:type="page"/>
      </w:r>
      <w:r>
        <w:rPr>
          <w:rFonts w:hint="default" w:ascii="Times New Roman" w:hAnsi="Times New Roman"/>
          <w:b/>
          <w:bCs/>
          <w:sz w:val="24"/>
          <w:szCs w:val="24"/>
          <w:lang w:val="en-GB"/>
        </w:rPr>
        <w:t>Praktikum 2</w:t>
      </w:r>
    </w:p>
    <w:p>
      <w:pPr>
        <w:rPr>
          <w:rFonts w:hint="default" w:ascii="Times New Roman" w:hAnsi="Times New Roman"/>
          <w:b w:val="0"/>
          <w:bCs w:val="0"/>
          <w:sz w:val="24"/>
          <w:szCs w:val="24"/>
          <w:lang w:val="en-GB"/>
        </w:rPr>
      </w:pPr>
    </w:p>
    <w:p>
      <w:pPr>
        <w:numPr>
          <w:ilvl w:val="0"/>
          <w:numId w:val="12"/>
        </w:numPr>
        <w:ind w:left="425" w:leftChars="0" w:hanging="425" w:firstLineChars="0"/>
        <w:rPr>
          <w:rFonts w:hint="default" w:ascii="Times New Roman" w:hAnsi="Times New Roman"/>
          <w:b/>
          <w:bCs/>
          <w:sz w:val="24"/>
          <w:szCs w:val="24"/>
          <w:lang w:val="en-GB"/>
        </w:rPr>
      </w:pPr>
      <w:r>
        <w:rPr>
          <w:rFonts w:hint="default" w:ascii="Times New Roman" w:hAnsi="Times New Roman"/>
          <w:b w:val="0"/>
          <w:bCs w:val="0"/>
          <w:sz w:val="24"/>
          <w:szCs w:val="24"/>
          <w:lang w:val="en-GB"/>
        </w:rPr>
        <w:t>Untuk menambahkan data (mengisi) suatu tabel, digunakan statement (pernyataan) INSERT. Eksekusi SQL berikut untuk menambahkan 1 baris (record) baru pada tabel mk.</w:t>
      </w:r>
    </w:p>
    <w:p>
      <w:pPr>
        <w:numPr>
          <w:ilvl w:val="0"/>
          <w:numId w:val="0"/>
        </w:numPr>
        <w:ind w:leftChars="0"/>
        <w:rPr>
          <w:rFonts w:hint="default" w:ascii="Times New Roman" w:hAnsi="Times New Roman"/>
          <w:b/>
          <w:bCs/>
          <w:sz w:val="24"/>
          <w:szCs w:val="24"/>
          <w:lang w:val="en-GB"/>
        </w:rPr>
      </w:pPr>
    </w:p>
    <w:p>
      <w:pPr>
        <w:numPr>
          <w:ilvl w:val="0"/>
          <w:numId w:val="0"/>
        </w:numPr>
        <w:ind w:leftChars="0" w:firstLine="720" w:firstLineChars="0"/>
        <w:rPr>
          <w:rFonts w:hint="default" w:ascii="Times New Roman" w:hAnsi="Times New Roman"/>
          <w:b/>
          <w:bCs/>
          <w:sz w:val="24"/>
          <w:szCs w:val="24"/>
          <w:lang w:val="en-GB"/>
        </w:rPr>
      </w:pPr>
      <w:r>
        <w:drawing>
          <wp:inline distT="0" distB="0" distL="114300" distR="114300">
            <wp:extent cx="2846705" cy="624840"/>
            <wp:effectExtent l="0" t="0" r="10795" b="381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9"/>
                    <a:stretch>
                      <a:fillRect/>
                    </a:stretch>
                  </pic:blipFill>
                  <pic:spPr>
                    <a:xfrm>
                      <a:off x="0" y="0"/>
                      <a:ext cx="2846705" cy="624840"/>
                    </a:xfrm>
                    <a:prstGeom prst="rect">
                      <a:avLst/>
                    </a:prstGeom>
                    <a:noFill/>
                    <a:ln>
                      <a:noFill/>
                    </a:ln>
                  </pic:spPr>
                </pic:pic>
              </a:graphicData>
            </a:graphic>
          </wp:inline>
        </w:drawing>
      </w:r>
    </w:p>
    <w:p>
      <w:pPr>
        <w:numPr>
          <w:ilvl w:val="0"/>
          <w:numId w:val="0"/>
        </w:numPr>
        <w:ind w:leftChars="0"/>
        <w:rPr>
          <w:rFonts w:hint="default" w:ascii="Times New Roman" w:hAnsi="Times New Roman"/>
          <w:b/>
          <w:bCs/>
          <w:sz w:val="24"/>
          <w:szCs w:val="24"/>
          <w:lang w:val="en-GB"/>
        </w:rPr>
      </w:pPr>
    </w:p>
    <w:p>
      <w:pPr>
        <w:numPr>
          <w:ilvl w:val="0"/>
          <w:numId w:val="0"/>
        </w:numPr>
        <w:ind w:left="400" w:leftChars="200" w:firstLine="0" w:firstLineChars="0"/>
        <w:rPr>
          <w:rFonts w:hint="default" w:ascii="Times New Roman" w:hAnsi="Times New Roman"/>
          <w:b/>
          <w:bCs/>
          <w:sz w:val="24"/>
          <w:szCs w:val="24"/>
          <w:lang w:val="en-GB"/>
        </w:rPr>
      </w:pPr>
      <w:r>
        <w:rPr>
          <w:rFonts w:hint="default" w:ascii="Times New Roman" w:hAnsi="Times New Roman"/>
          <w:b w:val="0"/>
          <w:bCs w:val="0"/>
          <w:sz w:val="24"/>
          <w:szCs w:val="24"/>
          <w:lang w:val="en-GB"/>
        </w:rPr>
        <w:t>Statement SQL tersebut menambahkan 1 baris baru ke tabel mk pada kolom yang dinyatakan di dalam tanda kurung () pertama. Untuk melihat hasil SQL yang kita eksekusi tersebut, gunakan statement SELECT seperti berikut. Pembahasan lebih lengkap mengenai SELECT dijadwalkan untuk disampaikan pada pertemuan berikutnya, namun secara umum, statement SELECT digunakan untuk menyajikan record-record yang ada pada suatu tabel. Karakter * akan menampilkan isi dari semua kolom yang ada pada tabel.</w:t>
      </w:r>
    </w:p>
    <w:p>
      <w:pPr>
        <w:numPr>
          <w:ilvl w:val="0"/>
          <w:numId w:val="0"/>
        </w:numPr>
        <w:ind w:leftChars="0"/>
        <w:rPr>
          <w:rFonts w:hint="default" w:ascii="Times New Roman" w:hAnsi="Times New Roman"/>
          <w:b/>
          <w:bCs/>
          <w:sz w:val="24"/>
          <w:szCs w:val="24"/>
          <w:lang w:val="en-GB"/>
        </w:rPr>
      </w:pPr>
    </w:p>
    <w:p>
      <w:pPr>
        <w:numPr>
          <w:ilvl w:val="0"/>
          <w:numId w:val="0"/>
        </w:numPr>
        <w:ind w:leftChars="0" w:firstLine="720" w:firstLineChars="0"/>
      </w:pPr>
      <w:r>
        <w:drawing>
          <wp:inline distT="0" distB="0" distL="114300" distR="114300">
            <wp:extent cx="1127760" cy="334645"/>
            <wp:effectExtent l="0" t="0" r="15240" b="8255"/>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0"/>
                    <a:stretch>
                      <a:fillRect/>
                    </a:stretch>
                  </pic:blipFill>
                  <pic:spPr>
                    <a:xfrm>
                      <a:off x="0" y="0"/>
                      <a:ext cx="1127760" cy="334645"/>
                    </a:xfrm>
                    <a:prstGeom prst="rect">
                      <a:avLst/>
                    </a:prstGeom>
                    <a:noFill/>
                    <a:ln>
                      <a:noFill/>
                    </a:ln>
                  </pic:spPr>
                </pic:pic>
              </a:graphicData>
            </a:graphic>
          </wp:inline>
        </w:drawing>
      </w:r>
    </w:p>
    <w:p>
      <w:pPr>
        <w:numPr>
          <w:ilvl w:val="0"/>
          <w:numId w:val="0"/>
        </w:numPr>
        <w:ind w:leftChars="0" w:firstLine="720" w:firstLineChars="0"/>
        <w:rPr>
          <w:rFonts w:hint="default"/>
          <w:lang w:val="en-GB"/>
        </w:rPr>
      </w:pPr>
      <w:r>
        <w:drawing>
          <wp:inline distT="0" distB="0" distL="114300" distR="114300">
            <wp:extent cx="3324225" cy="1085215"/>
            <wp:effectExtent l="0" t="0" r="9525" b="635"/>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1"/>
                    <a:stretch>
                      <a:fillRect/>
                    </a:stretch>
                  </pic:blipFill>
                  <pic:spPr>
                    <a:xfrm>
                      <a:off x="0" y="0"/>
                      <a:ext cx="3324225" cy="1085215"/>
                    </a:xfrm>
                    <a:prstGeom prst="rect">
                      <a:avLst/>
                    </a:prstGeom>
                    <a:noFill/>
                    <a:ln>
                      <a:noFill/>
                    </a:ln>
                  </pic:spPr>
                </pic:pic>
              </a:graphicData>
            </a:graphic>
          </wp:inline>
        </w:drawing>
      </w:r>
    </w:p>
    <w:p>
      <w:pPr>
        <w:numPr>
          <w:ilvl w:val="0"/>
          <w:numId w:val="0"/>
        </w:numPr>
        <w:ind w:leftChars="0"/>
        <w:rPr>
          <w:rFonts w:hint="default" w:ascii="Times New Roman" w:hAnsi="Times New Roman" w:cs="Times New Roman"/>
          <w:b w:val="0"/>
          <w:bCs w:val="0"/>
          <w:sz w:val="24"/>
          <w:szCs w:val="24"/>
        </w:rPr>
      </w:pPr>
    </w:p>
    <w:p>
      <w:pPr>
        <w:numPr>
          <w:ilvl w:val="0"/>
          <w:numId w:val="12"/>
        </w:numPr>
        <w:ind w:left="425" w:leftChars="0" w:hanging="425" w:firstLineChars="0"/>
        <w:rPr>
          <w:rFonts w:hint="default" w:ascii="Times New Roman" w:hAnsi="Times New Roman"/>
          <w:b w:val="0"/>
          <w:bCs w:val="0"/>
          <w:sz w:val="24"/>
          <w:szCs w:val="24"/>
          <w:lang w:val="en-GB"/>
        </w:rPr>
      </w:pPr>
      <w:r>
        <w:rPr>
          <w:rFonts w:hint="default" w:ascii="Times New Roman" w:hAnsi="Times New Roman"/>
          <w:b w:val="0"/>
          <w:bCs w:val="0"/>
          <w:sz w:val="24"/>
          <w:szCs w:val="24"/>
          <w:lang w:val="en-GB"/>
        </w:rPr>
        <w:t>Apabila data di-insert-kan pada semua kolom tabel, maka kita dapat langsung menggunakan klausa VALUES tanpa harus menuliskan nama-nama kolom dahulu.</w:t>
      </w:r>
    </w:p>
    <w:p>
      <w:pPr>
        <w:numPr>
          <w:ilvl w:val="0"/>
          <w:numId w:val="0"/>
        </w:numPr>
        <w:rPr>
          <w:rFonts w:hint="default" w:ascii="Times New Roman" w:hAnsi="Times New Roman"/>
          <w:b/>
          <w:bCs/>
          <w:sz w:val="24"/>
          <w:szCs w:val="24"/>
          <w:lang w:val="en-GB"/>
        </w:rPr>
      </w:pPr>
    </w:p>
    <w:p>
      <w:pPr>
        <w:numPr>
          <w:ilvl w:val="0"/>
          <w:numId w:val="0"/>
        </w:numPr>
        <w:rPr>
          <w:rFonts w:hint="default"/>
          <w:lang w:val="en-GB"/>
        </w:rPr>
      </w:pPr>
      <w:r>
        <w:rPr>
          <w:rFonts w:hint="default" w:ascii="Times New Roman" w:hAnsi="Times New Roman"/>
          <w:b/>
          <w:bCs/>
          <w:sz w:val="24"/>
          <w:szCs w:val="24"/>
          <w:lang w:val="en-GB"/>
        </w:rPr>
        <w:tab/>
      </w:r>
      <w:r>
        <w:drawing>
          <wp:inline distT="0" distB="0" distL="114300" distR="114300">
            <wp:extent cx="3152775" cy="619125"/>
            <wp:effectExtent l="0" t="0" r="9525" b="9525"/>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12"/>
                    <a:stretch>
                      <a:fillRect/>
                    </a:stretch>
                  </pic:blipFill>
                  <pic:spPr>
                    <a:xfrm>
                      <a:off x="0" y="0"/>
                      <a:ext cx="3152775" cy="619125"/>
                    </a:xfrm>
                    <a:prstGeom prst="rect">
                      <a:avLst/>
                    </a:prstGeom>
                    <a:noFill/>
                    <a:ln>
                      <a:noFill/>
                    </a:ln>
                  </pic:spPr>
                </pic:pic>
              </a:graphicData>
            </a:graphic>
          </wp:inline>
        </w:drawing>
      </w:r>
    </w:p>
    <w:p>
      <w:pPr>
        <w:numPr>
          <w:ilvl w:val="0"/>
          <w:numId w:val="0"/>
        </w:numPr>
        <w:ind w:leftChars="0"/>
        <w:rPr>
          <w:rFonts w:hint="default" w:ascii="Times New Roman" w:hAnsi="Times New Roman"/>
          <w:b w:val="0"/>
          <w:bCs w:val="0"/>
          <w:sz w:val="24"/>
          <w:szCs w:val="24"/>
          <w:lang w:val="en-GB"/>
        </w:rPr>
      </w:pPr>
    </w:p>
    <w:p>
      <w:pPr>
        <w:numPr>
          <w:ilvl w:val="0"/>
          <w:numId w:val="0"/>
        </w:numPr>
        <w:tabs>
          <w:tab w:val="left" w:pos="200"/>
        </w:tabs>
        <w:ind w:left="400" w:leftChars="200" w:firstLine="0" w:firstLineChars="0"/>
        <w:rPr>
          <w:rFonts w:hint="default" w:ascii="Times New Roman" w:hAnsi="Times New Roman"/>
          <w:b w:val="0"/>
          <w:bCs w:val="0"/>
          <w:sz w:val="24"/>
          <w:szCs w:val="24"/>
          <w:lang w:val="en-GB"/>
        </w:rPr>
      </w:pPr>
      <w:r>
        <w:rPr>
          <w:rFonts w:hint="default" w:ascii="Times New Roman" w:hAnsi="Times New Roman"/>
          <w:b w:val="0"/>
          <w:bCs w:val="0"/>
          <w:sz w:val="24"/>
          <w:szCs w:val="24"/>
          <w:lang w:val="en-GB"/>
        </w:rPr>
        <w:t>Statement SQL tersebut menambahkan 1 baris baru ke tabel mk pada kolom yang ada pada struktur tabel mk tanpa menyebutkan nama kolomnya. Untuk melihat hasil SQL yang kita eksekusi tersebut, gunakan statement SELECT seperti berikut.</w:t>
      </w:r>
    </w:p>
    <w:p>
      <w:pPr>
        <w:numPr>
          <w:ilvl w:val="0"/>
          <w:numId w:val="0"/>
        </w:numPr>
        <w:tabs>
          <w:tab w:val="left" w:pos="200"/>
        </w:tabs>
        <w:ind w:left="400" w:leftChars="200" w:firstLine="0" w:firstLineChars="0"/>
        <w:rPr>
          <w:rFonts w:hint="default" w:ascii="Times New Roman" w:hAnsi="Times New Roman"/>
          <w:b/>
          <w:bCs/>
          <w:sz w:val="24"/>
          <w:szCs w:val="24"/>
          <w:lang w:val="en-GB"/>
        </w:rPr>
      </w:pPr>
    </w:p>
    <w:p>
      <w:pPr>
        <w:numPr>
          <w:ilvl w:val="0"/>
          <w:numId w:val="0"/>
        </w:numPr>
        <w:tabs>
          <w:tab w:val="left" w:pos="200"/>
        </w:tabs>
        <w:ind w:left="400" w:leftChars="200" w:firstLine="0" w:firstLineChars="0"/>
      </w:pPr>
      <w:r>
        <w:drawing>
          <wp:inline distT="0" distB="0" distL="114300" distR="114300">
            <wp:extent cx="1167765" cy="346075"/>
            <wp:effectExtent l="0" t="0" r="13335" b="15875"/>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7"/>
                    <pic:cNvPicPr>
                      <a:picLocks noChangeAspect="1"/>
                    </pic:cNvPicPr>
                  </pic:nvPicPr>
                  <pic:blipFill>
                    <a:blip r:embed="rId10"/>
                    <a:stretch>
                      <a:fillRect/>
                    </a:stretch>
                  </pic:blipFill>
                  <pic:spPr>
                    <a:xfrm>
                      <a:off x="0" y="0"/>
                      <a:ext cx="1167765" cy="346075"/>
                    </a:xfrm>
                    <a:prstGeom prst="rect">
                      <a:avLst/>
                    </a:prstGeom>
                    <a:noFill/>
                    <a:ln>
                      <a:noFill/>
                    </a:ln>
                  </pic:spPr>
                </pic:pic>
              </a:graphicData>
            </a:graphic>
          </wp:inline>
        </w:drawing>
      </w:r>
    </w:p>
    <w:p>
      <w:pPr>
        <w:numPr>
          <w:ilvl w:val="0"/>
          <w:numId w:val="0"/>
        </w:numPr>
        <w:tabs>
          <w:tab w:val="left" w:pos="200"/>
        </w:tabs>
        <w:ind w:left="400" w:leftChars="200" w:firstLine="0" w:firstLineChars="0"/>
        <w:rPr>
          <w:rFonts w:hint="default" w:ascii="Times New Roman" w:hAnsi="Times New Roman"/>
          <w:b w:val="0"/>
          <w:bCs w:val="0"/>
          <w:sz w:val="24"/>
          <w:szCs w:val="24"/>
          <w:lang w:val="en-GB"/>
        </w:rPr>
      </w:pPr>
      <w:r>
        <w:rPr>
          <w:b w:val="0"/>
          <w:bCs w:val="0"/>
        </w:rPr>
        <w:drawing>
          <wp:inline distT="0" distB="0" distL="114300" distR="114300">
            <wp:extent cx="3421380" cy="1229995"/>
            <wp:effectExtent l="0" t="0" r="7620" b="8255"/>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0"/>
                    <pic:cNvPicPr>
                      <a:picLocks noChangeAspect="1"/>
                    </pic:cNvPicPr>
                  </pic:nvPicPr>
                  <pic:blipFill>
                    <a:blip r:embed="rId13"/>
                    <a:stretch>
                      <a:fillRect/>
                    </a:stretch>
                  </pic:blipFill>
                  <pic:spPr>
                    <a:xfrm>
                      <a:off x="0" y="0"/>
                      <a:ext cx="3421380" cy="1229995"/>
                    </a:xfrm>
                    <a:prstGeom prst="rect">
                      <a:avLst/>
                    </a:prstGeom>
                    <a:noFill/>
                    <a:ln>
                      <a:noFill/>
                    </a:ln>
                  </pic:spPr>
                </pic:pic>
              </a:graphicData>
            </a:graphic>
          </wp:inline>
        </w:drawing>
      </w:r>
    </w:p>
    <w:p>
      <w:pPr>
        <w:numPr>
          <w:ilvl w:val="0"/>
          <w:numId w:val="12"/>
        </w:numPr>
        <w:ind w:left="425" w:leftChars="0" w:hanging="425" w:firstLineChars="0"/>
        <w:rPr>
          <w:rFonts w:hint="default" w:ascii="Times New Roman" w:hAnsi="Times New Roman"/>
          <w:b w:val="0"/>
          <w:bCs w:val="0"/>
          <w:sz w:val="24"/>
          <w:szCs w:val="24"/>
          <w:lang w:val="en-GB"/>
        </w:rPr>
      </w:pPr>
      <w:r>
        <w:rPr>
          <w:rFonts w:hint="default" w:ascii="Times New Roman" w:hAnsi="Times New Roman"/>
          <w:b w:val="0"/>
          <w:bCs w:val="0"/>
          <w:sz w:val="24"/>
          <w:szCs w:val="24"/>
          <w:lang w:val="en-GB"/>
        </w:rPr>
        <w:t>Untuk menambahkan beberapa kolom sekaligus dalam 1 statement digunakan statement dengan format seperti berikut.</w:t>
      </w:r>
    </w:p>
    <w:p>
      <w:pPr>
        <w:numPr>
          <w:ilvl w:val="0"/>
          <w:numId w:val="0"/>
        </w:numPr>
        <w:rPr>
          <w:rFonts w:hint="default" w:ascii="Times New Roman" w:hAnsi="Times New Roman"/>
          <w:b w:val="0"/>
          <w:bCs w:val="0"/>
          <w:sz w:val="24"/>
          <w:szCs w:val="24"/>
          <w:lang w:val="en-GB"/>
        </w:rPr>
      </w:pPr>
    </w:p>
    <w:p>
      <w:pPr>
        <w:numPr>
          <w:ilvl w:val="0"/>
          <w:numId w:val="0"/>
        </w:numPr>
        <w:rPr>
          <w:rFonts w:hint="default" w:ascii="Times New Roman" w:hAnsi="Times New Roman"/>
          <w:b w:val="0"/>
          <w:bCs w:val="0"/>
          <w:sz w:val="24"/>
          <w:szCs w:val="24"/>
          <w:lang w:val="en-GB"/>
        </w:rPr>
      </w:pPr>
      <w:r>
        <w:rPr>
          <w:rFonts w:hint="default" w:ascii="Times New Roman" w:hAnsi="Times New Roman"/>
          <w:b w:val="0"/>
          <w:bCs w:val="0"/>
          <w:sz w:val="24"/>
          <w:szCs w:val="24"/>
          <w:lang w:val="en-GB"/>
        </w:rPr>
        <w:tab/>
      </w:r>
      <w:r>
        <w:drawing>
          <wp:inline distT="0" distB="0" distL="114300" distR="114300">
            <wp:extent cx="3879850" cy="918845"/>
            <wp:effectExtent l="0" t="0" r="6350" b="14605"/>
            <wp:docPr id="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1"/>
                    <pic:cNvPicPr>
                      <a:picLocks noChangeAspect="1"/>
                    </pic:cNvPicPr>
                  </pic:nvPicPr>
                  <pic:blipFill>
                    <a:blip r:embed="rId14"/>
                    <a:stretch>
                      <a:fillRect/>
                    </a:stretch>
                  </pic:blipFill>
                  <pic:spPr>
                    <a:xfrm>
                      <a:off x="0" y="0"/>
                      <a:ext cx="3879850" cy="918845"/>
                    </a:xfrm>
                    <a:prstGeom prst="rect">
                      <a:avLst/>
                    </a:prstGeom>
                    <a:noFill/>
                    <a:ln>
                      <a:noFill/>
                    </a:ln>
                  </pic:spPr>
                </pic:pic>
              </a:graphicData>
            </a:graphic>
          </wp:inline>
        </w:drawing>
      </w:r>
    </w:p>
    <w:p>
      <w:pPr>
        <w:numPr>
          <w:ilvl w:val="0"/>
          <w:numId w:val="0"/>
        </w:numPr>
        <w:ind w:leftChars="0"/>
        <w:rPr>
          <w:rFonts w:hint="default" w:ascii="Times New Roman" w:hAnsi="Times New Roman"/>
          <w:b w:val="0"/>
          <w:bCs w:val="0"/>
          <w:sz w:val="24"/>
          <w:szCs w:val="24"/>
          <w:lang w:val="en-GB"/>
        </w:rPr>
      </w:pPr>
    </w:p>
    <w:p>
      <w:pPr>
        <w:numPr>
          <w:ilvl w:val="0"/>
          <w:numId w:val="0"/>
        </w:numPr>
        <w:ind w:left="400" w:leftChars="200" w:firstLine="0" w:firstLineChars="0"/>
        <w:rPr>
          <w:rFonts w:hint="default" w:ascii="Times New Roman" w:hAnsi="Times New Roman"/>
          <w:b w:val="0"/>
          <w:bCs w:val="0"/>
          <w:sz w:val="24"/>
          <w:szCs w:val="24"/>
          <w:lang w:val="en-GB"/>
        </w:rPr>
      </w:pPr>
      <w:r>
        <w:rPr>
          <w:rFonts w:hint="default" w:ascii="Times New Roman" w:hAnsi="Times New Roman"/>
          <w:b w:val="0"/>
          <w:bCs w:val="0"/>
          <w:sz w:val="24"/>
          <w:szCs w:val="24"/>
          <w:lang w:val="en-GB"/>
        </w:rPr>
        <w:t>Statement SQL tersebut menambahkan 3 baris baru ke tabel mk pada kolom yang ada pada struktur tabel mk tanpa menyebutkan nama kolomnya. Untuk melihat hasil SQL yang kita eksekusi tersebut, gunakan statement SELECT seperti berikut.</w:t>
      </w:r>
    </w:p>
    <w:p>
      <w:pPr>
        <w:numPr>
          <w:ilvl w:val="0"/>
          <w:numId w:val="0"/>
        </w:numPr>
        <w:ind w:left="400" w:leftChars="200" w:firstLine="0" w:firstLineChars="0"/>
        <w:rPr>
          <w:rFonts w:hint="default" w:ascii="Times New Roman" w:hAnsi="Times New Roman"/>
          <w:b w:val="0"/>
          <w:bCs w:val="0"/>
          <w:sz w:val="24"/>
          <w:szCs w:val="24"/>
          <w:lang w:val="en-GB"/>
        </w:rPr>
      </w:pPr>
    </w:p>
    <w:p>
      <w:pPr>
        <w:numPr>
          <w:ilvl w:val="0"/>
          <w:numId w:val="0"/>
        </w:numPr>
        <w:ind w:left="400" w:leftChars="200" w:firstLine="0" w:firstLineChars="0"/>
        <w:rPr>
          <w:rFonts w:hint="default" w:ascii="Times New Roman" w:hAnsi="Times New Roman"/>
          <w:b w:val="0"/>
          <w:bCs w:val="0"/>
          <w:sz w:val="24"/>
          <w:szCs w:val="24"/>
          <w:lang w:val="en-GB"/>
        </w:rPr>
      </w:pPr>
      <w:r>
        <w:drawing>
          <wp:inline distT="0" distB="0" distL="114300" distR="114300">
            <wp:extent cx="3895090" cy="1717675"/>
            <wp:effectExtent l="0" t="0" r="10160" b="15875"/>
            <wp:docPr id="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2"/>
                    <pic:cNvPicPr>
                      <a:picLocks noChangeAspect="1"/>
                    </pic:cNvPicPr>
                  </pic:nvPicPr>
                  <pic:blipFill>
                    <a:blip r:embed="rId15"/>
                    <a:stretch>
                      <a:fillRect/>
                    </a:stretch>
                  </pic:blipFill>
                  <pic:spPr>
                    <a:xfrm>
                      <a:off x="0" y="0"/>
                      <a:ext cx="3895090" cy="1717675"/>
                    </a:xfrm>
                    <a:prstGeom prst="rect">
                      <a:avLst/>
                    </a:prstGeom>
                    <a:noFill/>
                    <a:ln>
                      <a:noFill/>
                    </a:ln>
                  </pic:spPr>
                </pic:pic>
              </a:graphicData>
            </a:graphic>
          </wp:inline>
        </w:drawing>
      </w:r>
    </w:p>
    <w:p>
      <w:pPr>
        <w:numPr>
          <w:ilvl w:val="0"/>
          <w:numId w:val="0"/>
        </w:numPr>
        <w:ind w:leftChars="0"/>
        <w:rPr>
          <w:rFonts w:hint="default" w:ascii="Times New Roman" w:hAnsi="Times New Roman"/>
          <w:b w:val="0"/>
          <w:bCs w:val="0"/>
          <w:sz w:val="24"/>
          <w:szCs w:val="24"/>
          <w:lang w:val="en-GB"/>
        </w:rPr>
      </w:pPr>
    </w:p>
    <w:p>
      <w:pPr>
        <w:numPr>
          <w:ilvl w:val="0"/>
          <w:numId w:val="12"/>
        </w:numPr>
        <w:ind w:left="425" w:leftChars="0" w:hanging="425" w:firstLineChars="0"/>
        <w:rPr>
          <w:rFonts w:hint="default" w:ascii="Times New Roman" w:hAnsi="Times New Roman"/>
          <w:b/>
          <w:bCs/>
          <w:sz w:val="24"/>
          <w:szCs w:val="24"/>
          <w:lang w:val="en-GB"/>
        </w:rPr>
      </w:pPr>
      <w:r>
        <w:rPr>
          <w:rFonts w:hint="default" w:ascii="Times New Roman" w:hAnsi="Times New Roman"/>
          <w:b w:val="0"/>
          <w:bCs w:val="0"/>
          <w:sz w:val="24"/>
          <w:szCs w:val="24"/>
          <w:lang w:val="en-GB"/>
        </w:rPr>
        <w:t>Dan seperti berikut, jika hanya kolom tertentu saja yang akan diberi nilai dengan cara menyebutkan nama kolomnya.</w:t>
      </w:r>
    </w:p>
    <w:p>
      <w:pPr>
        <w:numPr>
          <w:ilvl w:val="0"/>
          <w:numId w:val="0"/>
        </w:numPr>
        <w:rPr>
          <w:rFonts w:hint="default" w:ascii="Times New Roman" w:hAnsi="Times New Roman"/>
          <w:b w:val="0"/>
          <w:bCs w:val="0"/>
          <w:sz w:val="24"/>
          <w:szCs w:val="24"/>
          <w:lang w:val="en-GB"/>
        </w:rPr>
      </w:pPr>
    </w:p>
    <w:p>
      <w:pPr>
        <w:numPr>
          <w:ilvl w:val="0"/>
          <w:numId w:val="0"/>
        </w:numPr>
        <w:rPr>
          <w:rFonts w:hint="default" w:ascii="Times New Roman" w:hAnsi="Times New Roman"/>
          <w:b w:val="0"/>
          <w:bCs w:val="0"/>
          <w:sz w:val="24"/>
          <w:szCs w:val="24"/>
          <w:lang w:val="en-GB"/>
        </w:rPr>
      </w:pPr>
      <w:r>
        <w:rPr>
          <w:rFonts w:hint="default" w:ascii="Times New Roman" w:hAnsi="Times New Roman"/>
          <w:b w:val="0"/>
          <w:bCs w:val="0"/>
          <w:sz w:val="24"/>
          <w:szCs w:val="24"/>
          <w:lang w:val="en-GB"/>
        </w:rPr>
        <w:tab/>
      </w:r>
      <w:r>
        <w:drawing>
          <wp:inline distT="0" distB="0" distL="114300" distR="114300">
            <wp:extent cx="3395980" cy="878840"/>
            <wp:effectExtent l="0" t="0" r="13970" b="16510"/>
            <wp:docPr id="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3"/>
                    <pic:cNvPicPr>
                      <a:picLocks noChangeAspect="1"/>
                    </pic:cNvPicPr>
                  </pic:nvPicPr>
                  <pic:blipFill>
                    <a:blip r:embed="rId16"/>
                    <a:stretch>
                      <a:fillRect/>
                    </a:stretch>
                  </pic:blipFill>
                  <pic:spPr>
                    <a:xfrm>
                      <a:off x="0" y="0"/>
                      <a:ext cx="3395980" cy="878840"/>
                    </a:xfrm>
                    <a:prstGeom prst="rect">
                      <a:avLst/>
                    </a:prstGeom>
                    <a:noFill/>
                    <a:ln>
                      <a:noFill/>
                    </a:ln>
                  </pic:spPr>
                </pic:pic>
              </a:graphicData>
            </a:graphic>
          </wp:inline>
        </w:drawing>
      </w:r>
    </w:p>
    <w:p>
      <w:pPr>
        <w:numPr>
          <w:ilvl w:val="0"/>
          <w:numId w:val="0"/>
        </w:numPr>
        <w:ind w:leftChars="0"/>
        <w:rPr>
          <w:rFonts w:hint="default" w:ascii="Times New Roman" w:hAnsi="Times New Roman"/>
          <w:b w:val="0"/>
          <w:bCs w:val="0"/>
          <w:sz w:val="24"/>
          <w:szCs w:val="24"/>
          <w:lang w:val="en-GB"/>
        </w:rPr>
      </w:pPr>
    </w:p>
    <w:p>
      <w:pPr>
        <w:numPr>
          <w:ilvl w:val="0"/>
          <w:numId w:val="0"/>
        </w:numPr>
        <w:ind w:left="400" w:leftChars="200" w:firstLine="0" w:firstLineChars="0"/>
        <w:rPr>
          <w:rFonts w:hint="default" w:ascii="Times New Roman" w:hAnsi="Times New Roman"/>
          <w:b w:val="0"/>
          <w:bCs w:val="0"/>
          <w:sz w:val="24"/>
          <w:szCs w:val="24"/>
          <w:lang w:val="en-GB"/>
        </w:rPr>
      </w:pPr>
      <w:r>
        <w:rPr>
          <w:rFonts w:hint="default" w:ascii="Times New Roman" w:hAnsi="Times New Roman"/>
          <w:b w:val="0"/>
          <w:bCs w:val="0"/>
          <w:sz w:val="24"/>
          <w:szCs w:val="24"/>
          <w:lang w:val="en-GB"/>
        </w:rPr>
        <w:t>Statement SQL tersebut menambahkan 3 baris baru ke tabel mk pada kolom yang ada pada struktur tabel mk. Untuk melihat hasil SQL yang kita eksekusi tersebut, gunakan statement SELECT seperti berikut.</w:t>
      </w:r>
    </w:p>
    <w:p>
      <w:pPr>
        <w:numPr>
          <w:ilvl w:val="0"/>
          <w:numId w:val="0"/>
        </w:numPr>
        <w:ind w:left="400" w:leftChars="200" w:firstLine="0" w:firstLineChars="0"/>
        <w:rPr>
          <w:rFonts w:hint="default" w:ascii="Times New Roman" w:hAnsi="Times New Roman"/>
          <w:b w:val="0"/>
          <w:bCs w:val="0"/>
          <w:sz w:val="24"/>
          <w:szCs w:val="24"/>
          <w:lang w:val="en-GB"/>
        </w:rPr>
      </w:pPr>
    </w:p>
    <w:p>
      <w:pPr>
        <w:numPr>
          <w:ilvl w:val="0"/>
          <w:numId w:val="0"/>
        </w:numPr>
        <w:ind w:left="400" w:leftChars="200" w:firstLine="0" w:firstLineChars="0"/>
        <w:rPr>
          <w:rFonts w:hint="default" w:ascii="Times New Roman" w:hAnsi="Times New Roman"/>
          <w:b w:val="0"/>
          <w:bCs w:val="0"/>
          <w:sz w:val="24"/>
          <w:szCs w:val="24"/>
          <w:lang w:val="en-GB"/>
        </w:rPr>
      </w:pPr>
      <w:r>
        <w:rPr>
          <w:b w:val="0"/>
          <w:bCs w:val="0"/>
        </w:rPr>
        <w:drawing>
          <wp:inline distT="0" distB="0" distL="114300" distR="114300">
            <wp:extent cx="3720465" cy="2120265"/>
            <wp:effectExtent l="0" t="0" r="13335" b="13335"/>
            <wp:docPr id="4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4"/>
                    <pic:cNvPicPr>
                      <a:picLocks noChangeAspect="1"/>
                    </pic:cNvPicPr>
                  </pic:nvPicPr>
                  <pic:blipFill>
                    <a:blip r:embed="rId17"/>
                    <a:stretch>
                      <a:fillRect/>
                    </a:stretch>
                  </pic:blipFill>
                  <pic:spPr>
                    <a:xfrm>
                      <a:off x="0" y="0"/>
                      <a:ext cx="3720465" cy="2120265"/>
                    </a:xfrm>
                    <a:prstGeom prst="rect">
                      <a:avLst/>
                    </a:prstGeom>
                    <a:noFill/>
                    <a:ln>
                      <a:noFill/>
                    </a:ln>
                  </pic:spPr>
                </pic:pic>
              </a:graphicData>
            </a:graphic>
          </wp:inline>
        </w:drawing>
      </w:r>
    </w:p>
    <w:p>
      <w:pPr>
        <w:numPr>
          <w:ilvl w:val="0"/>
          <w:numId w:val="12"/>
        </w:numPr>
        <w:ind w:left="425" w:leftChars="0" w:hanging="425" w:firstLineChars="0"/>
        <w:rPr>
          <w:rFonts w:hint="default" w:ascii="Times New Roman" w:hAnsi="Times New Roman"/>
          <w:b w:val="0"/>
          <w:bCs w:val="0"/>
          <w:sz w:val="24"/>
          <w:szCs w:val="24"/>
          <w:lang w:val="en-GB"/>
        </w:rPr>
      </w:pPr>
      <w:r>
        <w:rPr>
          <w:rFonts w:hint="default" w:ascii="Times New Roman" w:hAnsi="Times New Roman"/>
          <w:b w:val="0"/>
          <w:bCs w:val="0"/>
          <w:sz w:val="24"/>
          <w:szCs w:val="24"/>
          <w:lang w:val="en-GB"/>
        </w:rPr>
        <w:t>Statement INSERT juga dapat dieksekusi dengan menggunakan klausa SET alih-alih VALUES.</w:t>
      </w:r>
    </w:p>
    <w:p>
      <w:pPr>
        <w:numPr>
          <w:ilvl w:val="0"/>
          <w:numId w:val="0"/>
        </w:numPr>
        <w:rPr>
          <w:rFonts w:hint="default" w:ascii="Times New Roman" w:hAnsi="Times New Roman"/>
          <w:b w:val="0"/>
          <w:bCs w:val="0"/>
          <w:sz w:val="24"/>
          <w:szCs w:val="24"/>
          <w:lang w:val="en-GB"/>
        </w:rPr>
      </w:pPr>
    </w:p>
    <w:p>
      <w:pPr>
        <w:numPr>
          <w:ilvl w:val="0"/>
          <w:numId w:val="0"/>
        </w:numPr>
        <w:rPr>
          <w:rFonts w:hint="default" w:ascii="Times New Roman" w:hAnsi="Times New Roman"/>
          <w:b w:val="0"/>
          <w:bCs w:val="0"/>
          <w:sz w:val="24"/>
          <w:szCs w:val="24"/>
          <w:lang w:val="en-GB"/>
        </w:rPr>
      </w:pPr>
      <w:r>
        <w:rPr>
          <w:rFonts w:hint="default" w:ascii="Times New Roman" w:hAnsi="Times New Roman"/>
          <w:b w:val="0"/>
          <w:bCs w:val="0"/>
          <w:sz w:val="24"/>
          <w:szCs w:val="24"/>
          <w:lang w:val="en-GB"/>
        </w:rPr>
        <w:tab/>
      </w:r>
      <w:r>
        <w:drawing>
          <wp:inline distT="0" distB="0" distL="114300" distR="114300">
            <wp:extent cx="2675255" cy="513715"/>
            <wp:effectExtent l="0" t="0" r="10795" b="635"/>
            <wp:docPr id="5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5"/>
                    <pic:cNvPicPr>
                      <a:picLocks noChangeAspect="1"/>
                    </pic:cNvPicPr>
                  </pic:nvPicPr>
                  <pic:blipFill>
                    <a:blip r:embed="rId18"/>
                    <a:stretch>
                      <a:fillRect/>
                    </a:stretch>
                  </pic:blipFill>
                  <pic:spPr>
                    <a:xfrm>
                      <a:off x="0" y="0"/>
                      <a:ext cx="2675255" cy="513715"/>
                    </a:xfrm>
                    <a:prstGeom prst="rect">
                      <a:avLst/>
                    </a:prstGeom>
                    <a:noFill/>
                    <a:ln>
                      <a:noFill/>
                    </a:ln>
                  </pic:spPr>
                </pic:pic>
              </a:graphicData>
            </a:graphic>
          </wp:inline>
        </w:drawing>
      </w:r>
    </w:p>
    <w:p>
      <w:pPr>
        <w:numPr>
          <w:ilvl w:val="0"/>
          <w:numId w:val="0"/>
        </w:numPr>
        <w:ind w:leftChars="0"/>
        <w:rPr>
          <w:rFonts w:hint="default" w:ascii="Times New Roman" w:hAnsi="Times New Roman"/>
          <w:b w:val="0"/>
          <w:bCs w:val="0"/>
          <w:sz w:val="24"/>
          <w:szCs w:val="24"/>
          <w:lang w:val="en-GB"/>
        </w:rPr>
      </w:pPr>
    </w:p>
    <w:p>
      <w:pPr>
        <w:numPr>
          <w:ilvl w:val="0"/>
          <w:numId w:val="0"/>
        </w:numPr>
        <w:ind w:left="400" w:leftChars="200" w:firstLine="0" w:firstLineChars="0"/>
        <w:rPr>
          <w:rFonts w:hint="default" w:ascii="Times New Roman" w:hAnsi="Times New Roman"/>
          <w:b w:val="0"/>
          <w:bCs w:val="0"/>
          <w:sz w:val="24"/>
          <w:szCs w:val="24"/>
          <w:lang w:val="en-GB"/>
        </w:rPr>
      </w:pPr>
      <w:r>
        <w:rPr>
          <w:rFonts w:hint="default" w:ascii="Times New Roman" w:hAnsi="Times New Roman"/>
          <w:b w:val="0"/>
          <w:bCs w:val="0"/>
          <w:sz w:val="24"/>
          <w:szCs w:val="24"/>
          <w:lang w:val="en-GB"/>
        </w:rPr>
        <w:t xml:space="preserve">Statement SQL tersebut menambahkan 1 baris baru ke tabel mk pada kolom yang ada pada struktur tabel mk. </w:t>
      </w:r>
    </w:p>
    <w:p>
      <w:pPr>
        <w:numPr>
          <w:ilvl w:val="0"/>
          <w:numId w:val="0"/>
        </w:numPr>
        <w:ind w:left="400" w:leftChars="200" w:firstLine="0" w:firstLineChars="0"/>
        <w:rPr>
          <w:rFonts w:hint="default" w:ascii="Times New Roman" w:hAnsi="Times New Roman"/>
          <w:b w:val="0"/>
          <w:bCs w:val="0"/>
          <w:sz w:val="24"/>
          <w:szCs w:val="24"/>
          <w:lang w:val="en-GB"/>
        </w:rPr>
      </w:pPr>
      <w:r>
        <w:rPr>
          <w:rFonts w:hint="default" w:ascii="Times New Roman" w:hAnsi="Times New Roman"/>
          <w:b w:val="0"/>
          <w:bCs w:val="0"/>
          <w:sz w:val="24"/>
          <w:szCs w:val="24"/>
          <w:lang w:val="en-GB"/>
        </w:rPr>
        <w:t>Untuk melihat hasil SQL yang kita eksekusi tersebut, gunakan statement SELECT seperti berikut.</w:t>
      </w:r>
    </w:p>
    <w:p>
      <w:pPr>
        <w:numPr>
          <w:ilvl w:val="0"/>
          <w:numId w:val="0"/>
        </w:numPr>
        <w:ind w:left="400" w:leftChars="200" w:firstLine="0" w:firstLineChars="0"/>
        <w:rPr>
          <w:rFonts w:hint="default" w:ascii="Times New Roman" w:hAnsi="Times New Roman"/>
          <w:b w:val="0"/>
          <w:bCs w:val="0"/>
          <w:sz w:val="24"/>
          <w:szCs w:val="24"/>
          <w:lang w:val="en-GB"/>
        </w:rPr>
      </w:pPr>
    </w:p>
    <w:p>
      <w:pPr>
        <w:numPr>
          <w:ilvl w:val="0"/>
          <w:numId w:val="0"/>
        </w:numPr>
        <w:ind w:left="400" w:leftChars="200" w:firstLine="0" w:firstLineChars="0"/>
        <w:rPr>
          <w:rFonts w:hint="default" w:ascii="Times New Roman" w:hAnsi="Times New Roman"/>
          <w:b w:val="0"/>
          <w:bCs w:val="0"/>
          <w:sz w:val="24"/>
          <w:szCs w:val="24"/>
          <w:lang w:val="en-GB"/>
        </w:rPr>
      </w:pPr>
      <w:r>
        <w:drawing>
          <wp:inline distT="0" distB="0" distL="114300" distR="114300">
            <wp:extent cx="2748280" cy="1663065"/>
            <wp:effectExtent l="0" t="0" r="13970" b="13335"/>
            <wp:docPr id="5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6"/>
                    <pic:cNvPicPr>
                      <a:picLocks noChangeAspect="1"/>
                    </pic:cNvPicPr>
                  </pic:nvPicPr>
                  <pic:blipFill>
                    <a:blip r:embed="rId19"/>
                    <a:stretch>
                      <a:fillRect/>
                    </a:stretch>
                  </pic:blipFill>
                  <pic:spPr>
                    <a:xfrm>
                      <a:off x="0" y="0"/>
                      <a:ext cx="2748280" cy="1663065"/>
                    </a:xfrm>
                    <a:prstGeom prst="rect">
                      <a:avLst/>
                    </a:prstGeom>
                    <a:noFill/>
                    <a:ln>
                      <a:noFill/>
                    </a:ln>
                  </pic:spPr>
                </pic:pic>
              </a:graphicData>
            </a:graphic>
          </wp:inline>
        </w:drawing>
      </w:r>
    </w:p>
    <w:p>
      <w:pPr>
        <w:numPr>
          <w:ilvl w:val="0"/>
          <w:numId w:val="0"/>
        </w:numPr>
        <w:ind w:leftChars="0"/>
        <w:rPr>
          <w:rFonts w:hint="default" w:ascii="Times New Roman" w:hAnsi="Times New Roman"/>
          <w:b w:val="0"/>
          <w:bCs w:val="0"/>
          <w:sz w:val="24"/>
          <w:szCs w:val="24"/>
          <w:lang w:val="en-GB"/>
        </w:rPr>
      </w:pPr>
    </w:p>
    <w:p>
      <w:pPr>
        <w:numPr>
          <w:ilvl w:val="0"/>
          <w:numId w:val="12"/>
        </w:numPr>
        <w:ind w:left="425" w:leftChars="0" w:hanging="425" w:firstLineChars="0"/>
        <w:rPr>
          <w:rFonts w:hint="default" w:ascii="Times New Roman" w:hAnsi="Times New Roman"/>
          <w:b w:val="0"/>
          <w:bCs w:val="0"/>
          <w:sz w:val="24"/>
          <w:szCs w:val="24"/>
          <w:lang w:val="en-GB"/>
        </w:rPr>
      </w:pPr>
      <w:r>
        <w:rPr>
          <w:rFonts w:hint="default" w:ascii="Times New Roman" w:hAnsi="Times New Roman"/>
          <w:b w:val="0"/>
          <w:bCs w:val="0"/>
          <w:sz w:val="24"/>
          <w:szCs w:val="24"/>
          <w:lang w:val="en-GB"/>
        </w:rPr>
        <w:t>Pada statement INSERT juga dapat digunakan klausa SELECT. Misalnya kita ingin menyalin semua baris pada tabel mk ke tabel mk_backup, maka kita SQL berikut dapat digunakan. (Buat terlebih dahulu tabel “mk_backup” dengan struktur tabel yang sama dengan tabel “mk”)</w:t>
      </w:r>
    </w:p>
    <w:p>
      <w:pPr>
        <w:numPr>
          <w:ilvl w:val="0"/>
          <w:numId w:val="0"/>
        </w:numPr>
        <w:rPr>
          <w:rFonts w:hint="default" w:ascii="Times New Roman" w:hAnsi="Times New Roman"/>
          <w:b w:val="0"/>
          <w:bCs w:val="0"/>
          <w:sz w:val="24"/>
          <w:szCs w:val="24"/>
          <w:lang w:val="en-GB"/>
        </w:rPr>
      </w:pPr>
    </w:p>
    <w:p>
      <w:pPr>
        <w:numPr>
          <w:ilvl w:val="0"/>
          <w:numId w:val="0"/>
        </w:numPr>
        <w:rPr>
          <w:rFonts w:hint="default" w:ascii="Times New Roman" w:hAnsi="Times New Roman"/>
          <w:b w:val="0"/>
          <w:bCs w:val="0"/>
          <w:sz w:val="24"/>
          <w:szCs w:val="24"/>
          <w:lang w:val="en-GB"/>
        </w:rPr>
      </w:pPr>
      <w:r>
        <w:rPr>
          <w:rFonts w:hint="default" w:ascii="Times New Roman" w:hAnsi="Times New Roman"/>
          <w:b w:val="0"/>
          <w:bCs w:val="0"/>
          <w:sz w:val="24"/>
          <w:szCs w:val="24"/>
          <w:lang w:val="en-GB"/>
        </w:rPr>
        <w:tab/>
      </w:r>
      <w:r>
        <w:drawing>
          <wp:inline distT="0" distB="0" distL="114300" distR="114300">
            <wp:extent cx="1925320" cy="1259840"/>
            <wp:effectExtent l="0" t="0" r="17780" b="16510"/>
            <wp:docPr id="5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7"/>
                    <pic:cNvPicPr>
                      <a:picLocks noChangeAspect="1"/>
                    </pic:cNvPicPr>
                  </pic:nvPicPr>
                  <pic:blipFill>
                    <a:blip r:embed="rId20"/>
                    <a:stretch>
                      <a:fillRect/>
                    </a:stretch>
                  </pic:blipFill>
                  <pic:spPr>
                    <a:xfrm>
                      <a:off x="0" y="0"/>
                      <a:ext cx="1925320" cy="1259840"/>
                    </a:xfrm>
                    <a:prstGeom prst="rect">
                      <a:avLst/>
                    </a:prstGeom>
                    <a:noFill/>
                    <a:ln>
                      <a:noFill/>
                    </a:ln>
                  </pic:spPr>
                </pic:pic>
              </a:graphicData>
            </a:graphic>
          </wp:inline>
        </w:drawing>
      </w:r>
    </w:p>
    <w:p>
      <w:pPr>
        <w:numPr>
          <w:ilvl w:val="0"/>
          <w:numId w:val="0"/>
        </w:numPr>
        <w:rPr>
          <w:rFonts w:hint="default" w:ascii="Times New Roman" w:hAnsi="Times New Roman"/>
          <w:b w:val="0"/>
          <w:bCs w:val="0"/>
          <w:sz w:val="24"/>
          <w:szCs w:val="24"/>
          <w:lang w:val="en-GB"/>
        </w:rPr>
      </w:pPr>
    </w:p>
    <w:p>
      <w:pPr>
        <w:numPr>
          <w:ilvl w:val="0"/>
          <w:numId w:val="0"/>
        </w:numPr>
        <w:ind w:left="400" w:leftChars="200" w:firstLine="0" w:firstLineChars="0"/>
        <w:rPr>
          <w:rFonts w:hint="default" w:ascii="Times New Roman" w:hAnsi="Times New Roman"/>
          <w:b w:val="0"/>
          <w:bCs w:val="0"/>
          <w:sz w:val="24"/>
          <w:szCs w:val="24"/>
          <w:lang w:val="en-GB"/>
        </w:rPr>
      </w:pPr>
      <w:r>
        <w:rPr>
          <w:rFonts w:hint="default" w:ascii="Times New Roman" w:hAnsi="Times New Roman"/>
          <w:b w:val="0"/>
          <w:bCs w:val="0"/>
          <w:sz w:val="24"/>
          <w:szCs w:val="24"/>
          <w:lang w:val="en-GB"/>
        </w:rPr>
        <w:t>Statement SQL tersebut menambahkan data baru dari tabel mk ke tabel mk_backup. Untuk melihat hasil SQL yang kita eksekusi tersebut, gunakan statement SELECT seperti berikut.</w:t>
      </w:r>
    </w:p>
    <w:p>
      <w:pPr>
        <w:numPr>
          <w:ilvl w:val="0"/>
          <w:numId w:val="0"/>
        </w:numPr>
        <w:ind w:left="400" w:leftChars="200" w:firstLine="0" w:firstLineChars="0"/>
        <w:rPr>
          <w:rFonts w:hint="default" w:ascii="Times New Roman" w:hAnsi="Times New Roman"/>
          <w:b w:val="0"/>
          <w:bCs w:val="0"/>
          <w:sz w:val="24"/>
          <w:szCs w:val="24"/>
          <w:lang w:val="en-GB"/>
        </w:rPr>
      </w:pPr>
    </w:p>
    <w:p>
      <w:pPr>
        <w:numPr>
          <w:ilvl w:val="0"/>
          <w:numId w:val="0"/>
        </w:numPr>
        <w:ind w:left="400" w:leftChars="200" w:firstLine="0" w:firstLineChars="0"/>
      </w:pPr>
      <w:r>
        <w:drawing>
          <wp:inline distT="0" distB="0" distL="114300" distR="114300">
            <wp:extent cx="2560955" cy="1508760"/>
            <wp:effectExtent l="0" t="0" r="10795" b="15240"/>
            <wp:docPr id="5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8"/>
                    <pic:cNvPicPr>
                      <a:picLocks noChangeAspect="1"/>
                    </pic:cNvPicPr>
                  </pic:nvPicPr>
                  <pic:blipFill>
                    <a:blip r:embed="rId21"/>
                    <a:stretch>
                      <a:fillRect/>
                    </a:stretch>
                  </pic:blipFill>
                  <pic:spPr>
                    <a:xfrm>
                      <a:off x="0" y="0"/>
                      <a:ext cx="2560955" cy="1508760"/>
                    </a:xfrm>
                    <a:prstGeom prst="rect">
                      <a:avLst/>
                    </a:prstGeom>
                    <a:noFill/>
                    <a:ln>
                      <a:noFill/>
                    </a:ln>
                  </pic:spPr>
                </pic:pic>
              </a:graphicData>
            </a:graphic>
          </wp:inline>
        </w:drawing>
      </w:r>
    </w:p>
    <w:p>
      <w:pPr>
        <w:numPr>
          <w:ilvl w:val="0"/>
          <w:numId w:val="0"/>
        </w:numPr>
        <w:ind w:left="400" w:leftChars="200" w:firstLine="0" w:firstLineChars="0"/>
        <w:rPr>
          <w:rFonts w:hint="default"/>
          <w:lang w:val="en-GB"/>
        </w:rPr>
      </w:pPr>
    </w:p>
    <w:p>
      <w:pPr>
        <w:numPr>
          <w:ilvl w:val="0"/>
          <w:numId w:val="12"/>
        </w:numPr>
        <w:ind w:left="425" w:leftChars="0" w:hanging="425" w:firstLineChars="0"/>
        <w:rPr>
          <w:rFonts w:hint="default" w:ascii="Times New Roman" w:hAnsi="Times New Roman"/>
          <w:b/>
          <w:bCs/>
          <w:sz w:val="24"/>
          <w:szCs w:val="24"/>
          <w:lang w:val="en-GB"/>
        </w:rPr>
      </w:pPr>
      <w:r>
        <w:rPr>
          <w:rFonts w:hint="default" w:ascii="Times New Roman" w:hAnsi="Times New Roman"/>
          <w:b w:val="0"/>
          <w:bCs w:val="0"/>
          <w:sz w:val="24"/>
          <w:szCs w:val="24"/>
          <w:lang w:val="en-GB"/>
        </w:rPr>
        <w:t>Setelah berhasil mengeksekusi SQL tersebut, lanjutkan ke Praktikum - Bagian 3.</w:t>
      </w:r>
      <w:r>
        <w:rPr>
          <w:rFonts w:hint="default" w:ascii="Times New Roman" w:hAnsi="Times New Roman"/>
          <w:b/>
          <w:bCs/>
          <w:sz w:val="24"/>
          <w:szCs w:val="24"/>
          <w:lang w:val="en-GB"/>
        </w:rPr>
        <w:br w:type="page"/>
      </w:r>
    </w:p>
    <w:p>
      <w:pPr>
        <w:rPr>
          <w:rFonts w:hint="default" w:ascii="Times New Roman" w:hAnsi="Times New Roman"/>
          <w:b/>
          <w:bCs/>
          <w:sz w:val="24"/>
          <w:szCs w:val="24"/>
          <w:lang w:val="en-GB"/>
        </w:rPr>
      </w:pPr>
      <w:r>
        <w:rPr>
          <w:rFonts w:hint="default" w:ascii="Times New Roman" w:hAnsi="Times New Roman"/>
          <w:b/>
          <w:bCs/>
          <w:sz w:val="24"/>
          <w:szCs w:val="24"/>
          <w:lang w:val="en-GB"/>
        </w:rPr>
        <w:t>Praktikum 3</w:t>
      </w:r>
    </w:p>
    <w:p>
      <w:pPr>
        <w:rPr>
          <w:rFonts w:hint="default" w:ascii="Times New Roman" w:hAnsi="Times New Roman"/>
          <w:b w:val="0"/>
          <w:bCs w:val="0"/>
          <w:sz w:val="24"/>
          <w:szCs w:val="24"/>
          <w:lang w:val="en-GB"/>
        </w:rPr>
      </w:pPr>
    </w:p>
    <w:p>
      <w:pPr>
        <w:numPr>
          <w:ilvl w:val="0"/>
          <w:numId w:val="13"/>
        </w:numPr>
        <w:tabs>
          <w:tab w:val="clear" w:pos="425"/>
        </w:tabs>
        <w:ind w:left="425" w:leftChars="0" w:hanging="425" w:firstLineChars="0"/>
        <w:rPr>
          <w:rFonts w:hint="default" w:ascii="Times New Roman" w:hAnsi="Times New Roman"/>
          <w:b w:val="0"/>
          <w:bCs w:val="0"/>
          <w:sz w:val="24"/>
          <w:szCs w:val="24"/>
          <w:lang w:val="en-GB"/>
        </w:rPr>
      </w:pPr>
      <w:r>
        <w:rPr>
          <w:rFonts w:hint="default" w:ascii="Times New Roman" w:hAnsi="Times New Roman"/>
          <w:b w:val="0"/>
          <w:bCs w:val="0"/>
          <w:sz w:val="24"/>
          <w:szCs w:val="24"/>
          <w:lang w:val="en-GB"/>
        </w:rPr>
        <w:t>UPDATE digunakan untuk mengubah nilai suatu baris pada sebuah tabel. Sebelum memulai praktikum bagian 3, Import terlebih dahulu file isi_data_jadwal_perkuliahan.sql pada database jadwal_perkuliahan yang sudah dibuat pada Bagian 1. Format dasar statement Update ini adalah sebagai berikut:</w:t>
      </w:r>
    </w:p>
    <w:p>
      <w:pPr>
        <w:numPr>
          <w:ilvl w:val="0"/>
          <w:numId w:val="0"/>
        </w:numPr>
        <w:ind w:leftChars="0"/>
        <w:rPr>
          <w:rFonts w:hint="default" w:ascii="Times New Roman" w:hAnsi="Times New Roman"/>
          <w:b w:val="0"/>
          <w:bCs w:val="0"/>
          <w:sz w:val="24"/>
          <w:szCs w:val="24"/>
          <w:lang w:val="en-GB"/>
        </w:rPr>
      </w:pPr>
    </w:p>
    <w:p>
      <w:pPr>
        <w:numPr>
          <w:ilvl w:val="0"/>
          <w:numId w:val="0"/>
        </w:numPr>
        <w:ind w:leftChars="0"/>
        <w:rPr>
          <w:rFonts w:hint="default" w:ascii="Times New Roman" w:hAnsi="Times New Roman"/>
          <w:b w:val="0"/>
          <w:bCs w:val="0"/>
          <w:sz w:val="24"/>
          <w:szCs w:val="24"/>
          <w:lang w:val="en-GB"/>
        </w:rPr>
      </w:pPr>
      <w:r>
        <w:rPr>
          <w:rFonts w:hint="default" w:ascii="Times New Roman" w:hAnsi="Times New Roman"/>
          <w:b w:val="0"/>
          <w:bCs w:val="0"/>
          <w:sz w:val="24"/>
          <w:szCs w:val="24"/>
          <w:lang w:val="en-GB"/>
        </w:rPr>
        <w:tab/>
      </w:r>
      <w:r>
        <w:drawing>
          <wp:inline distT="0" distB="0" distL="114300" distR="114300">
            <wp:extent cx="2867025" cy="457200"/>
            <wp:effectExtent l="0" t="0" r="9525" b="0"/>
            <wp:docPr id="5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9"/>
                    <pic:cNvPicPr>
                      <a:picLocks noChangeAspect="1"/>
                    </pic:cNvPicPr>
                  </pic:nvPicPr>
                  <pic:blipFill>
                    <a:blip r:embed="rId22"/>
                    <a:stretch>
                      <a:fillRect/>
                    </a:stretch>
                  </pic:blipFill>
                  <pic:spPr>
                    <a:xfrm>
                      <a:off x="0" y="0"/>
                      <a:ext cx="2867025" cy="457200"/>
                    </a:xfrm>
                    <a:prstGeom prst="rect">
                      <a:avLst/>
                    </a:prstGeom>
                    <a:noFill/>
                    <a:ln>
                      <a:noFill/>
                    </a:ln>
                  </pic:spPr>
                </pic:pic>
              </a:graphicData>
            </a:graphic>
          </wp:inline>
        </w:drawing>
      </w:r>
    </w:p>
    <w:p>
      <w:pPr>
        <w:numPr>
          <w:ilvl w:val="0"/>
          <w:numId w:val="0"/>
        </w:numPr>
        <w:ind w:leftChars="0"/>
        <w:rPr>
          <w:rFonts w:hint="default" w:ascii="Times New Roman" w:hAnsi="Times New Roman"/>
          <w:b w:val="0"/>
          <w:bCs w:val="0"/>
          <w:sz w:val="24"/>
          <w:szCs w:val="24"/>
          <w:lang w:val="en-GB"/>
        </w:rPr>
      </w:pPr>
    </w:p>
    <w:p>
      <w:pPr>
        <w:numPr>
          <w:ilvl w:val="0"/>
          <w:numId w:val="0"/>
        </w:numPr>
        <w:ind w:left="400" w:leftChars="200" w:firstLine="0" w:firstLineChars="0"/>
        <w:rPr>
          <w:rFonts w:hint="default" w:ascii="Times New Roman" w:hAnsi="Times New Roman"/>
          <w:b w:val="0"/>
          <w:bCs w:val="0"/>
          <w:sz w:val="24"/>
          <w:szCs w:val="24"/>
          <w:lang w:val="en-GB"/>
        </w:rPr>
      </w:pPr>
      <w:r>
        <w:rPr>
          <w:rFonts w:hint="default" w:ascii="Times New Roman" w:hAnsi="Times New Roman"/>
          <w:b w:val="0"/>
          <w:bCs w:val="0"/>
          <w:sz w:val="24"/>
          <w:szCs w:val="24"/>
          <w:lang w:val="en-GB"/>
        </w:rPr>
        <w:t>Statement tersebut mengubah nilai SEMUA baris dari tabel jadwal pada kolom kode_dosen dengan nilai D010. Apabila kita tampilkan isi tabel, maka sekarang semua mata kuliah akan diampu oleh dosen dengan kode_dosen tersebut. Tampilkan isi data menggunakan statement SELECT berikut</w:t>
      </w:r>
    </w:p>
    <w:p>
      <w:pPr>
        <w:numPr>
          <w:ilvl w:val="0"/>
          <w:numId w:val="0"/>
        </w:numPr>
        <w:ind w:left="400" w:leftChars="200" w:firstLine="0" w:firstLineChars="0"/>
        <w:rPr>
          <w:rFonts w:hint="default" w:ascii="Times New Roman" w:hAnsi="Times New Roman"/>
          <w:b w:val="0"/>
          <w:bCs w:val="0"/>
          <w:sz w:val="24"/>
          <w:szCs w:val="24"/>
          <w:lang w:val="en-GB"/>
        </w:rPr>
      </w:pPr>
    </w:p>
    <w:p>
      <w:pPr>
        <w:numPr>
          <w:ilvl w:val="0"/>
          <w:numId w:val="0"/>
        </w:numPr>
        <w:ind w:leftChars="0"/>
        <w:rPr>
          <w:rFonts w:hint="default" w:ascii="Times New Roman" w:hAnsi="Times New Roman"/>
          <w:b w:val="0"/>
          <w:bCs w:val="0"/>
          <w:sz w:val="24"/>
          <w:szCs w:val="24"/>
          <w:lang w:val="en-GB"/>
        </w:rPr>
      </w:pPr>
      <w:r>
        <w:rPr>
          <w:rFonts w:hint="default" w:ascii="Times New Roman" w:hAnsi="Times New Roman"/>
          <w:b w:val="0"/>
          <w:bCs w:val="0"/>
          <w:sz w:val="24"/>
          <w:szCs w:val="24"/>
          <w:lang w:val="en-GB"/>
        </w:rPr>
        <w:tab/>
      </w:r>
      <w:r>
        <w:drawing>
          <wp:inline distT="0" distB="0" distL="114300" distR="114300">
            <wp:extent cx="5273040" cy="1121410"/>
            <wp:effectExtent l="0" t="0" r="3810" b="2540"/>
            <wp:docPr id="5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20"/>
                    <pic:cNvPicPr>
                      <a:picLocks noChangeAspect="1"/>
                    </pic:cNvPicPr>
                  </pic:nvPicPr>
                  <pic:blipFill>
                    <a:blip r:embed="rId23"/>
                    <a:stretch>
                      <a:fillRect/>
                    </a:stretch>
                  </pic:blipFill>
                  <pic:spPr>
                    <a:xfrm>
                      <a:off x="0" y="0"/>
                      <a:ext cx="5273040" cy="1121410"/>
                    </a:xfrm>
                    <a:prstGeom prst="rect">
                      <a:avLst/>
                    </a:prstGeom>
                    <a:noFill/>
                    <a:ln>
                      <a:noFill/>
                    </a:ln>
                  </pic:spPr>
                </pic:pic>
              </a:graphicData>
            </a:graphic>
          </wp:inline>
        </w:drawing>
      </w:r>
    </w:p>
    <w:p>
      <w:pPr>
        <w:numPr>
          <w:ilvl w:val="0"/>
          <w:numId w:val="0"/>
        </w:numPr>
        <w:ind w:leftChars="0"/>
        <w:rPr>
          <w:rFonts w:hint="default" w:ascii="Times New Roman" w:hAnsi="Times New Roman"/>
          <w:b w:val="0"/>
          <w:bCs w:val="0"/>
          <w:sz w:val="24"/>
          <w:szCs w:val="24"/>
          <w:lang w:val="en-GB"/>
        </w:rPr>
      </w:pPr>
    </w:p>
    <w:p>
      <w:pPr>
        <w:numPr>
          <w:ilvl w:val="0"/>
          <w:numId w:val="13"/>
        </w:numPr>
        <w:tabs>
          <w:tab w:val="clear" w:pos="425"/>
        </w:tabs>
        <w:ind w:left="425" w:leftChars="0" w:hanging="425" w:firstLineChars="0"/>
        <w:rPr>
          <w:rFonts w:hint="default" w:ascii="Times New Roman" w:hAnsi="Times New Roman"/>
          <w:b/>
          <w:bCs/>
          <w:sz w:val="24"/>
          <w:szCs w:val="24"/>
          <w:lang w:val="en-GB"/>
        </w:rPr>
      </w:pPr>
      <w:r>
        <w:rPr>
          <w:rFonts w:hint="default" w:ascii="Times New Roman" w:hAnsi="Times New Roman"/>
          <w:b w:val="0"/>
          <w:bCs w:val="0"/>
          <w:sz w:val="24"/>
          <w:szCs w:val="24"/>
          <w:lang w:val="en-GB"/>
        </w:rPr>
        <w:t>Untuk mengubah nilai pada baris tertentu saja, kita tambahkan klausa WHERE pada statement UPDATE. Misalkan kita akan menjadikan dosen dengan kode_dosen D022 sebagai  pengampu mata kuliah dengan kode_mk 02010, maka dapat digunakan SQL sebagai berikut:</w:t>
      </w:r>
    </w:p>
    <w:p>
      <w:pPr>
        <w:numPr>
          <w:ilvl w:val="0"/>
          <w:numId w:val="0"/>
        </w:numPr>
        <w:ind w:leftChars="0"/>
        <w:rPr>
          <w:rFonts w:hint="default" w:ascii="Times New Roman" w:hAnsi="Times New Roman"/>
          <w:b w:val="0"/>
          <w:bCs w:val="0"/>
          <w:sz w:val="24"/>
          <w:szCs w:val="24"/>
          <w:lang w:val="en-GB"/>
        </w:rPr>
      </w:pPr>
    </w:p>
    <w:p>
      <w:pPr>
        <w:numPr>
          <w:ilvl w:val="0"/>
          <w:numId w:val="0"/>
        </w:numPr>
        <w:ind w:leftChars="0"/>
      </w:pPr>
      <w:r>
        <w:rPr>
          <w:rFonts w:hint="default" w:ascii="Times New Roman" w:hAnsi="Times New Roman"/>
          <w:b w:val="0"/>
          <w:bCs w:val="0"/>
          <w:sz w:val="24"/>
          <w:szCs w:val="24"/>
          <w:lang w:val="en-GB"/>
        </w:rPr>
        <w:tab/>
      </w:r>
      <w:r>
        <w:drawing>
          <wp:inline distT="0" distB="0" distL="114300" distR="114300">
            <wp:extent cx="2514600" cy="819150"/>
            <wp:effectExtent l="0" t="0" r="0" b="0"/>
            <wp:docPr id="5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21"/>
                    <pic:cNvPicPr>
                      <a:picLocks noChangeAspect="1"/>
                    </pic:cNvPicPr>
                  </pic:nvPicPr>
                  <pic:blipFill>
                    <a:blip r:embed="rId24"/>
                    <a:stretch>
                      <a:fillRect/>
                    </a:stretch>
                  </pic:blipFill>
                  <pic:spPr>
                    <a:xfrm>
                      <a:off x="0" y="0"/>
                      <a:ext cx="2514600" cy="819150"/>
                    </a:xfrm>
                    <a:prstGeom prst="rect">
                      <a:avLst/>
                    </a:prstGeom>
                    <a:noFill/>
                    <a:ln>
                      <a:noFill/>
                    </a:ln>
                  </pic:spPr>
                </pic:pic>
              </a:graphicData>
            </a:graphic>
          </wp:inline>
        </w:drawing>
      </w:r>
    </w:p>
    <w:p>
      <w:pPr>
        <w:numPr>
          <w:ilvl w:val="0"/>
          <w:numId w:val="0"/>
        </w:numPr>
        <w:ind w:leftChars="0"/>
        <w:rPr>
          <w:rFonts w:hint="default" w:ascii="Times New Roman" w:hAnsi="Times New Roman"/>
          <w:b w:val="0"/>
          <w:bCs w:val="0"/>
          <w:sz w:val="24"/>
          <w:szCs w:val="24"/>
          <w:lang w:val="en-GB"/>
        </w:rPr>
      </w:pPr>
      <w:r>
        <w:rPr>
          <w:rFonts w:hint="default"/>
          <w:lang w:val="en-GB"/>
        </w:rPr>
        <w:tab/>
      </w:r>
      <w:r>
        <w:drawing>
          <wp:inline distT="0" distB="0" distL="114300" distR="114300">
            <wp:extent cx="5269865" cy="2663825"/>
            <wp:effectExtent l="0" t="0" r="6985" b="3175"/>
            <wp:docPr id="5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22"/>
                    <pic:cNvPicPr>
                      <a:picLocks noChangeAspect="1"/>
                    </pic:cNvPicPr>
                  </pic:nvPicPr>
                  <pic:blipFill>
                    <a:blip r:embed="rId25"/>
                    <a:stretch>
                      <a:fillRect/>
                    </a:stretch>
                  </pic:blipFill>
                  <pic:spPr>
                    <a:xfrm>
                      <a:off x="0" y="0"/>
                      <a:ext cx="5269865" cy="2663825"/>
                    </a:xfrm>
                    <a:prstGeom prst="rect">
                      <a:avLst/>
                    </a:prstGeom>
                    <a:noFill/>
                    <a:ln>
                      <a:noFill/>
                    </a:ln>
                  </pic:spPr>
                </pic:pic>
              </a:graphicData>
            </a:graphic>
          </wp:inline>
        </w:drawing>
      </w:r>
    </w:p>
    <w:p>
      <w:pPr>
        <w:numPr>
          <w:ilvl w:val="0"/>
          <w:numId w:val="13"/>
        </w:numPr>
        <w:tabs>
          <w:tab w:val="clear" w:pos="425"/>
        </w:tabs>
        <w:ind w:left="425" w:leftChars="0" w:hanging="425" w:firstLineChars="0"/>
        <w:rPr>
          <w:rFonts w:hint="default" w:ascii="Times New Roman" w:hAnsi="Times New Roman"/>
          <w:b/>
          <w:bCs/>
          <w:sz w:val="24"/>
          <w:szCs w:val="24"/>
          <w:lang w:val="en-GB"/>
        </w:rPr>
      </w:pPr>
      <w:r>
        <w:rPr>
          <w:rFonts w:hint="default" w:ascii="Times New Roman" w:hAnsi="Times New Roman"/>
          <w:b w:val="0"/>
          <w:bCs w:val="0"/>
          <w:sz w:val="24"/>
          <w:szCs w:val="24"/>
          <w:lang w:val="en-GB"/>
        </w:rPr>
        <w:t>Klausa WHERE tidak selalu hanya membatasi UPDATE pada 1 baris saja, ia juga bisa memberlakukan UPDATE pada banyak baris sekaligus. Semuanya tergantung pada kondisi yang kita tentukan. Statement berikut ini akan mengosongkan kode_dosen untuk semua mata kuliah yang diampu oleh dosen dengan kode_dosen D010.</w:t>
      </w:r>
    </w:p>
    <w:p>
      <w:pPr>
        <w:numPr>
          <w:ilvl w:val="0"/>
          <w:numId w:val="0"/>
        </w:numPr>
        <w:ind w:leftChars="0"/>
        <w:rPr>
          <w:rFonts w:hint="default" w:ascii="Times New Roman" w:hAnsi="Times New Roman"/>
          <w:b w:val="0"/>
          <w:bCs w:val="0"/>
          <w:sz w:val="24"/>
          <w:szCs w:val="24"/>
          <w:lang w:val="en-GB"/>
        </w:rPr>
      </w:pPr>
    </w:p>
    <w:p>
      <w:pPr>
        <w:numPr>
          <w:ilvl w:val="0"/>
          <w:numId w:val="0"/>
        </w:numPr>
        <w:ind w:leftChars="0"/>
      </w:pPr>
      <w:r>
        <w:rPr>
          <w:rFonts w:hint="default" w:ascii="Times New Roman" w:hAnsi="Times New Roman"/>
          <w:b w:val="0"/>
          <w:bCs w:val="0"/>
          <w:sz w:val="24"/>
          <w:szCs w:val="24"/>
          <w:lang w:val="en-GB"/>
        </w:rPr>
        <w:tab/>
      </w:r>
      <w:r>
        <w:drawing>
          <wp:inline distT="0" distB="0" distL="114300" distR="114300">
            <wp:extent cx="2733675" cy="819150"/>
            <wp:effectExtent l="0" t="0" r="9525" b="0"/>
            <wp:docPr id="5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23"/>
                    <pic:cNvPicPr>
                      <a:picLocks noChangeAspect="1"/>
                    </pic:cNvPicPr>
                  </pic:nvPicPr>
                  <pic:blipFill>
                    <a:blip r:embed="rId26"/>
                    <a:stretch>
                      <a:fillRect/>
                    </a:stretch>
                  </pic:blipFill>
                  <pic:spPr>
                    <a:xfrm>
                      <a:off x="0" y="0"/>
                      <a:ext cx="2733675" cy="819150"/>
                    </a:xfrm>
                    <a:prstGeom prst="rect">
                      <a:avLst/>
                    </a:prstGeom>
                    <a:noFill/>
                    <a:ln>
                      <a:noFill/>
                    </a:ln>
                  </pic:spPr>
                </pic:pic>
              </a:graphicData>
            </a:graphic>
          </wp:inline>
        </w:drawing>
      </w:r>
    </w:p>
    <w:p>
      <w:pPr>
        <w:numPr>
          <w:ilvl w:val="0"/>
          <w:numId w:val="0"/>
        </w:numPr>
        <w:ind w:leftChars="0"/>
        <w:rPr>
          <w:rFonts w:hint="default"/>
          <w:lang w:val="en-GB"/>
        </w:rPr>
      </w:pPr>
      <w:r>
        <w:rPr>
          <w:rFonts w:hint="default"/>
          <w:lang w:val="en-GB"/>
        </w:rPr>
        <w:tab/>
      </w:r>
      <w:r>
        <w:drawing>
          <wp:inline distT="0" distB="0" distL="114300" distR="114300">
            <wp:extent cx="5267325" cy="1127125"/>
            <wp:effectExtent l="0" t="0" r="9525" b="15875"/>
            <wp:docPr id="5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24"/>
                    <pic:cNvPicPr>
                      <a:picLocks noChangeAspect="1"/>
                    </pic:cNvPicPr>
                  </pic:nvPicPr>
                  <pic:blipFill>
                    <a:blip r:embed="rId27"/>
                    <a:stretch>
                      <a:fillRect/>
                    </a:stretch>
                  </pic:blipFill>
                  <pic:spPr>
                    <a:xfrm>
                      <a:off x="0" y="0"/>
                      <a:ext cx="5267325" cy="1127125"/>
                    </a:xfrm>
                    <a:prstGeom prst="rect">
                      <a:avLst/>
                    </a:prstGeom>
                    <a:noFill/>
                    <a:ln>
                      <a:noFill/>
                    </a:ln>
                  </pic:spPr>
                </pic:pic>
              </a:graphicData>
            </a:graphic>
          </wp:inline>
        </w:drawing>
      </w:r>
    </w:p>
    <w:p>
      <w:pPr>
        <w:numPr>
          <w:ilvl w:val="0"/>
          <w:numId w:val="0"/>
        </w:numPr>
        <w:ind w:leftChars="0"/>
        <w:rPr>
          <w:rFonts w:hint="default" w:ascii="Times New Roman" w:hAnsi="Times New Roman"/>
          <w:b w:val="0"/>
          <w:bCs w:val="0"/>
          <w:sz w:val="24"/>
          <w:szCs w:val="24"/>
          <w:lang w:val="en-GB"/>
        </w:rPr>
      </w:pPr>
    </w:p>
    <w:p>
      <w:pPr>
        <w:numPr>
          <w:ilvl w:val="0"/>
          <w:numId w:val="13"/>
        </w:numPr>
        <w:tabs>
          <w:tab w:val="clear" w:pos="425"/>
        </w:tabs>
        <w:ind w:left="425" w:leftChars="0" w:hanging="425" w:firstLineChars="0"/>
        <w:rPr>
          <w:rFonts w:hint="default" w:ascii="Times New Roman" w:hAnsi="Times New Roman"/>
          <w:b w:val="0"/>
          <w:bCs w:val="0"/>
          <w:sz w:val="24"/>
          <w:szCs w:val="24"/>
          <w:lang w:val="en-GB"/>
        </w:rPr>
      </w:pPr>
      <w:r>
        <w:rPr>
          <w:rFonts w:hint="default" w:ascii="Times New Roman" w:hAnsi="Times New Roman"/>
          <w:b w:val="0"/>
          <w:bCs w:val="0"/>
          <w:sz w:val="24"/>
          <w:szCs w:val="24"/>
          <w:lang w:val="en-GB"/>
        </w:rPr>
        <w:t>Untuk mengubah beberapa kolom sekaligus dalam satu kali eksekusi statement UPDATE, dapat digunakan format berikut.</w:t>
      </w:r>
    </w:p>
    <w:p>
      <w:pPr>
        <w:numPr>
          <w:ilvl w:val="0"/>
          <w:numId w:val="0"/>
        </w:numPr>
        <w:ind w:leftChars="0"/>
      </w:pPr>
    </w:p>
    <w:p>
      <w:pPr>
        <w:numPr>
          <w:ilvl w:val="0"/>
          <w:numId w:val="0"/>
        </w:numPr>
        <w:ind w:leftChars="0"/>
      </w:pPr>
      <w:r>
        <w:drawing>
          <wp:inline distT="0" distB="0" distL="114300" distR="114300">
            <wp:extent cx="3219450" cy="952500"/>
            <wp:effectExtent l="0" t="0" r="0" b="0"/>
            <wp:docPr id="85"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50"/>
                    <pic:cNvPicPr>
                      <a:picLocks noChangeAspect="1"/>
                    </pic:cNvPicPr>
                  </pic:nvPicPr>
                  <pic:blipFill>
                    <a:blip r:embed="rId28"/>
                    <a:stretch>
                      <a:fillRect/>
                    </a:stretch>
                  </pic:blipFill>
                  <pic:spPr>
                    <a:xfrm>
                      <a:off x="0" y="0"/>
                      <a:ext cx="3219450" cy="952500"/>
                    </a:xfrm>
                    <a:prstGeom prst="rect">
                      <a:avLst/>
                    </a:prstGeom>
                    <a:noFill/>
                    <a:ln>
                      <a:noFill/>
                    </a:ln>
                  </pic:spPr>
                </pic:pic>
              </a:graphicData>
            </a:graphic>
          </wp:inline>
        </w:drawing>
      </w:r>
    </w:p>
    <w:p>
      <w:pPr>
        <w:numPr>
          <w:ilvl w:val="0"/>
          <w:numId w:val="0"/>
        </w:numPr>
        <w:ind w:leftChars="0"/>
      </w:pPr>
    </w:p>
    <w:p>
      <w:pPr>
        <w:numPr>
          <w:ilvl w:val="0"/>
          <w:numId w:val="0"/>
        </w:numPr>
        <w:ind w:leftChars="0"/>
        <w:rPr>
          <w:rFonts w:hint="default"/>
          <w:lang w:val="en-GB"/>
        </w:rPr>
      </w:pPr>
      <w:r>
        <w:drawing>
          <wp:inline distT="0" distB="0" distL="114300" distR="114300">
            <wp:extent cx="5266690" cy="1584960"/>
            <wp:effectExtent l="0" t="0" r="10160" b="15240"/>
            <wp:docPr id="86"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51"/>
                    <pic:cNvPicPr>
                      <a:picLocks noChangeAspect="1"/>
                    </pic:cNvPicPr>
                  </pic:nvPicPr>
                  <pic:blipFill>
                    <a:blip r:embed="rId29"/>
                    <a:stretch>
                      <a:fillRect/>
                    </a:stretch>
                  </pic:blipFill>
                  <pic:spPr>
                    <a:xfrm>
                      <a:off x="0" y="0"/>
                      <a:ext cx="5266690" cy="1584960"/>
                    </a:xfrm>
                    <a:prstGeom prst="rect">
                      <a:avLst/>
                    </a:prstGeom>
                    <a:noFill/>
                    <a:ln>
                      <a:noFill/>
                    </a:ln>
                  </pic:spPr>
                </pic:pic>
              </a:graphicData>
            </a:graphic>
          </wp:inline>
        </w:drawing>
      </w:r>
    </w:p>
    <w:p>
      <w:pPr>
        <w:numPr>
          <w:ilvl w:val="0"/>
          <w:numId w:val="0"/>
        </w:numPr>
        <w:ind w:leftChars="0"/>
        <w:rPr>
          <w:rFonts w:hint="default" w:ascii="Times New Roman" w:hAnsi="Times New Roman"/>
          <w:b w:val="0"/>
          <w:bCs w:val="0"/>
          <w:sz w:val="24"/>
          <w:szCs w:val="24"/>
          <w:lang w:val="en-GB"/>
        </w:rPr>
      </w:pPr>
    </w:p>
    <w:p>
      <w:pPr>
        <w:numPr>
          <w:ilvl w:val="0"/>
          <w:numId w:val="13"/>
        </w:numPr>
        <w:tabs>
          <w:tab w:val="clear" w:pos="425"/>
        </w:tabs>
        <w:ind w:left="425" w:leftChars="0" w:hanging="425" w:firstLineChars="0"/>
        <w:rPr>
          <w:rFonts w:hint="default" w:ascii="Times New Roman" w:hAnsi="Times New Roman"/>
          <w:b w:val="0"/>
          <w:bCs w:val="0"/>
          <w:sz w:val="24"/>
          <w:szCs w:val="24"/>
          <w:lang w:val="en-GB"/>
        </w:rPr>
      </w:pPr>
      <w:r>
        <w:rPr>
          <w:rFonts w:hint="default" w:ascii="Times New Roman" w:hAnsi="Times New Roman"/>
          <w:b w:val="0"/>
          <w:bCs w:val="0"/>
          <w:sz w:val="24"/>
          <w:szCs w:val="24"/>
          <w:lang w:val="en-GB"/>
        </w:rPr>
        <w:t>Kita juga dapat menggunakan statement UPDATE dengan SELECT. Misalkan kita ingin mengeset kode_dosen dari kode_mk  ‘02010’ dengan kode_dosen dari dosen  yang bernama ‘Dika Rizky Yunianto SKom., MKom.’, maka dapat digunakan SQL dengan format berikut.</w:t>
      </w:r>
    </w:p>
    <w:p>
      <w:pPr>
        <w:numPr>
          <w:ilvl w:val="0"/>
          <w:numId w:val="0"/>
        </w:numPr>
        <w:ind w:leftChars="0"/>
        <w:rPr>
          <w:rFonts w:hint="default" w:ascii="Times New Roman" w:hAnsi="Times New Roman"/>
          <w:b w:val="0"/>
          <w:bCs w:val="0"/>
          <w:sz w:val="24"/>
          <w:szCs w:val="24"/>
          <w:lang w:val="en-GB"/>
        </w:rPr>
      </w:pPr>
    </w:p>
    <w:p>
      <w:pPr>
        <w:numPr>
          <w:ilvl w:val="0"/>
          <w:numId w:val="0"/>
        </w:numPr>
        <w:ind w:leftChars="0"/>
        <w:rPr>
          <w:rFonts w:hint="default" w:ascii="Times New Roman" w:hAnsi="Times New Roman"/>
          <w:b w:val="0"/>
          <w:bCs w:val="0"/>
          <w:sz w:val="24"/>
          <w:szCs w:val="24"/>
          <w:lang w:val="en-GB"/>
        </w:rPr>
      </w:pPr>
      <w:r>
        <w:rPr>
          <w:rFonts w:hint="default" w:ascii="Times New Roman" w:hAnsi="Times New Roman"/>
          <w:b w:val="0"/>
          <w:bCs w:val="0"/>
          <w:sz w:val="24"/>
          <w:szCs w:val="24"/>
          <w:lang w:val="en-GB"/>
        </w:rPr>
        <w:tab/>
      </w:r>
      <w:r>
        <w:drawing>
          <wp:inline distT="0" distB="0" distL="114300" distR="114300">
            <wp:extent cx="4486275" cy="990600"/>
            <wp:effectExtent l="0" t="0" r="9525" b="0"/>
            <wp:docPr id="6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28"/>
                    <pic:cNvPicPr>
                      <a:picLocks noChangeAspect="1"/>
                    </pic:cNvPicPr>
                  </pic:nvPicPr>
                  <pic:blipFill>
                    <a:blip r:embed="rId30"/>
                    <a:stretch>
                      <a:fillRect/>
                    </a:stretch>
                  </pic:blipFill>
                  <pic:spPr>
                    <a:xfrm>
                      <a:off x="0" y="0"/>
                      <a:ext cx="4486275" cy="990600"/>
                    </a:xfrm>
                    <a:prstGeom prst="rect">
                      <a:avLst/>
                    </a:prstGeom>
                    <a:noFill/>
                    <a:ln>
                      <a:noFill/>
                    </a:ln>
                  </pic:spPr>
                </pic:pic>
              </a:graphicData>
            </a:graphic>
          </wp:inline>
        </w:drawing>
      </w:r>
    </w:p>
    <w:p>
      <w:pPr>
        <w:numPr>
          <w:ilvl w:val="0"/>
          <w:numId w:val="0"/>
        </w:numPr>
        <w:ind w:leftChars="0"/>
      </w:pPr>
      <w:r>
        <w:rPr>
          <w:rFonts w:hint="default" w:ascii="Times New Roman" w:hAnsi="Times New Roman"/>
          <w:b w:val="0"/>
          <w:bCs w:val="0"/>
          <w:sz w:val="24"/>
          <w:szCs w:val="24"/>
          <w:lang w:val="en-GB"/>
        </w:rPr>
        <w:tab/>
      </w:r>
      <w:r>
        <w:drawing>
          <wp:inline distT="0" distB="0" distL="114300" distR="114300">
            <wp:extent cx="5271770" cy="2618740"/>
            <wp:effectExtent l="0" t="0" r="5080" b="10160"/>
            <wp:docPr id="6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29"/>
                    <pic:cNvPicPr>
                      <a:picLocks noChangeAspect="1"/>
                    </pic:cNvPicPr>
                  </pic:nvPicPr>
                  <pic:blipFill>
                    <a:blip r:embed="rId31"/>
                    <a:stretch>
                      <a:fillRect/>
                    </a:stretch>
                  </pic:blipFill>
                  <pic:spPr>
                    <a:xfrm>
                      <a:off x="0" y="0"/>
                      <a:ext cx="5271770" cy="2618740"/>
                    </a:xfrm>
                    <a:prstGeom prst="rect">
                      <a:avLst/>
                    </a:prstGeom>
                    <a:noFill/>
                    <a:ln>
                      <a:noFill/>
                    </a:ln>
                  </pic:spPr>
                </pic:pic>
              </a:graphicData>
            </a:graphic>
          </wp:inline>
        </w:drawing>
      </w:r>
    </w:p>
    <w:p>
      <w:pPr>
        <w:numPr>
          <w:ilvl w:val="0"/>
          <w:numId w:val="0"/>
        </w:numPr>
        <w:ind w:leftChars="0"/>
        <w:rPr>
          <w:rFonts w:hint="default"/>
          <w:lang w:val="en-GB"/>
        </w:rPr>
      </w:pPr>
    </w:p>
    <w:p>
      <w:pPr>
        <w:numPr>
          <w:ilvl w:val="0"/>
          <w:numId w:val="13"/>
        </w:numPr>
        <w:tabs>
          <w:tab w:val="clear" w:pos="425"/>
        </w:tabs>
        <w:ind w:left="425" w:leftChars="0" w:hanging="425" w:firstLineChars="0"/>
        <w:rPr>
          <w:rFonts w:hint="default" w:ascii="Times New Roman" w:hAnsi="Times New Roman"/>
          <w:b w:val="0"/>
          <w:bCs w:val="0"/>
          <w:sz w:val="24"/>
          <w:szCs w:val="24"/>
          <w:lang w:val="en-GB"/>
        </w:rPr>
      </w:pPr>
      <w:r>
        <w:rPr>
          <w:rFonts w:hint="default" w:ascii="Times New Roman" w:hAnsi="Times New Roman"/>
          <w:b w:val="0"/>
          <w:bCs w:val="0"/>
          <w:sz w:val="24"/>
          <w:szCs w:val="24"/>
          <w:lang w:val="en-GB"/>
        </w:rPr>
        <w:t>Setelah berhasil mengeksekusi SQL tersebut, lanjutkan ke Praktikum - Bagian 4.</w:t>
      </w:r>
    </w:p>
    <w:p>
      <w:pPr>
        <w:rPr>
          <w:rFonts w:hint="default" w:ascii="Times New Roman" w:hAnsi="Times New Roman"/>
          <w:b w:val="0"/>
          <w:bCs w:val="0"/>
          <w:sz w:val="24"/>
          <w:szCs w:val="24"/>
          <w:lang w:val="en-GB"/>
        </w:rPr>
      </w:pPr>
      <w:r>
        <w:rPr>
          <w:rFonts w:hint="default" w:ascii="Times New Roman" w:hAnsi="Times New Roman"/>
          <w:b w:val="0"/>
          <w:bCs w:val="0"/>
          <w:sz w:val="24"/>
          <w:szCs w:val="24"/>
          <w:lang w:val="en-GB"/>
        </w:rPr>
        <w:br w:type="page"/>
      </w:r>
    </w:p>
    <w:p>
      <w:pPr>
        <w:numPr>
          <w:ilvl w:val="0"/>
          <w:numId w:val="0"/>
        </w:numPr>
        <w:ind w:leftChars="0"/>
        <w:rPr>
          <w:rFonts w:hint="default" w:ascii="Times New Roman" w:hAnsi="Times New Roman"/>
          <w:b w:val="0"/>
          <w:bCs w:val="0"/>
          <w:sz w:val="24"/>
          <w:szCs w:val="24"/>
          <w:lang w:val="en-GB"/>
        </w:rPr>
      </w:pPr>
      <w:r>
        <w:rPr>
          <w:rFonts w:hint="default" w:ascii="Times New Roman" w:hAnsi="Times New Roman"/>
          <w:b w:val="0"/>
          <w:bCs w:val="0"/>
          <w:sz w:val="24"/>
          <w:szCs w:val="24"/>
          <w:lang w:val="en-GB"/>
        </w:rPr>
        <w:t>Praktikum 4</w:t>
      </w:r>
    </w:p>
    <w:p>
      <w:pPr>
        <w:numPr>
          <w:ilvl w:val="0"/>
          <w:numId w:val="0"/>
        </w:numPr>
        <w:ind w:leftChars="0"/>
        <w:rPr>
          <w:rFonts w:hint="default" w:ascii="Times New Roman" w:hAnsi="Times New Roman"/>
          <w:b w:val="0"/>
          <w:bCs w:val="0"/>
          <w:sz w:val="24"/>
          <w:szCs w:val="24"/>
          <w:lang w:val="en-GB"/>
        </w:rPr>
      </w:pPr>
    </w:p>
    <w:p>
      <w:pPr>
        <w:numPr>
          <w:ilvl w:val="0"/>
          <w:numId w:val="14"/>
        </w:numPr>
        <w:tabs>
          <w:tab w:val="clear" w:pos="425"/>
        </w:tabs>
        <w:ind w:left="425" w:leftChars="0" w:hanging="425" w:firstLineChars="0"/>
        <w:rPr>
          <w:rFonts w:hint="default" w:ascii="Times New Roman" w:hAnsi="Times New Roman"/>
          <w:b w:val="0"/>
          <w:bCs w:val="0"/>
          <w:sz w:val="24"/>
          <w:szCs w:val="24"/>
          <w:lang w:val="en-GB"/>
        </w:rPr>
      </w:pPr>
      <w:r>
        <w:rPr>
          <w:rFonts w:hint="default" w:ascii="Times New Roman" w:hAnsi="Times New Roman"/>
          <w:b w:val="0"/>
          <w:bCs w:val="0"/>
          <w:sz w:val="24"/>
          <w:szCs w:val="24"/>
          <w:lang w:val="en-GB"/>
        </w:rPr>
        <w:t>DELETE digunakan untuk menghapus satu atau lebih baris dari sebuah tabel. Misalkan kita ingin menghapus jadwal yang memiliki nilai pada kolom kode_dosen, maka format dasar statement seperti berikut dapat kita gunakan:</w:t>
      </w:r>
    </w:p>
    <w:p>
      <w:pPr>
        <w:numPr>
          <w:ilvl w:val="0"/>
          <w:numId w:val="0"/>
        </w:numPr>
        <w:ind w:leftChars="0"/>
        <w:rPr>
          <w:rFonts w:hint="default" w:ascii="Times New Roman" w:hAnsi="Times New Roman"/>
          <w:b w:val="0"/>
          <w:bCs w:val="0"/>
          <w:sz w:val="24"/>
          <w:szCs w:val="24"/>
          <w:lang w:val="en-GB"/>
        </w:rPr>
      </w:pPr>
    </w:p>
    <w:p>
      <w:pPr>
        <w:numPr>
          <w:ilvl w:val="0"/>
          <w:numId w:val="0"/>
        </w:numPr>
        <w:ind w:leftChars="0"/>
      </w:pPr>
      <w:r>
        <w:drawing>
          <wp:inline distT="0" distB="0" distL="114300" distR="114300">
            <wp:extent cx="3943350" cy="400050"/>
            <wp:effectExtent l="0" t="0" r="0" b="0"/>
            <wp:docPr id="6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31"/>
                    <pic:cNvPicPr>
                      <a:picLocks noChangeAspect="1"/>
                    </pic:cNvPicPr>
                  </pic:nvPicPr>
                  <pic:blipFill>
                    <a:blip r:embed="rId32"/>
                    <a:stretch>
                      <a:fillRect/>
                    </a:stretch>
                  </pic:blipFill>
                  <pic:spPr>
                    <a:xfrm>
                      <a:off x="0" y="0"/>
                      <a:ext cx="3943350" cy="400050"/>
                    </a:xfrm>
                    <a:prstGeom prst="rect">
                      <a:avLst/>
                    </a:prstGeom>
                    <a:noFill/>
                    <a:ln>
                      <a:noFill/>
                    </a:ln>
                  </pic:spPr>
                </pic:pic>
              </a:graphicData>
            </a:graphic>
          </wp:inline>
        </w:drawing>
      </w:r>
    </w:p>
    <w:p>
      <w:pPr>
        <w:numPr>
          <w:ilvl w:val="0"/>
          <w:numId w:val="0"/>
        </w:numPr>
        <w:ind w:leftChars="0"/>
        <w:rPr>
          <w:rFonts w:hint="default"/>
          <w:lang w:val="en-GB"/>
        </w:rPr>
      </w:pPr>
    </w:p>
    <w:p>
      <w:pPr>
        <w:numPr>
          <w:ilvl w:val="0"/>
          <w:numId w:val="0"/>
        </w:numPr>
        <w:ind w:leftChars="0"/>
        <w:rPr>
          <w:rFonts w:hint="default" w:ascii="Times New Roman" w:hAnsi="Times New Roman"/>
          <w:b w:val="0"/>
          <w:bCs w:val="0"/>
          <w:sz w:val="24"/>
          <w:szCs w:val="24"/>
          <w:lang w:val="en-GB"/>
        </w:rPr>
      </w:pPr>
      <w:r>
        <w:drawing>
          <wp:inline distT="0" distB="0" distL="114300" distR="114300">
            <wp:extent cx="5266690" cy="1129030"/>
            <wp:effectExtent l="0" t="0" r="10160" b="13970"/>
            <wp:docPr id="6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30"/>
                    <pic:cNvPicPr>
                      <a:picLocks noChangeAspect="1"/>
                    </pic:cNvPicPr>
                  </pic:nvPicPr>
                  <pic:blipFill>
                    <a:blip r:embed="rId33"/>
                    <a:stretch>
                      <a:fillRect/>
                    </a:stretch>
                  </pic:blipFill>
                  <pic:spPr>
                    <a:xfrm>
                      <a:off x="0" y="0"/>
                      <a:ext cx="5266690" cy="1129030"/>
                    </a:xfrm>
                    <a:prstGeom prst="rect">
                      <a:avLst/>
                    </a:prstGeom>
                    <a:noFill/>
                    <a:ln>
                      <a:noFill/>
                    </a:ln>
                  </pic:spPr>
                </pic:pic>
              </a:graphicData>
            </a:graphic>
          </wp:inline>
        </w:drawing>
      </w:r>
    </w:p>
    <w:p>
      <w:pPr>
        <w:numPr>
          <w:ilvl w:val="0"/>
          <w:numId w:val="0"/>
        </w:numPr>
        <w:ind w:leftChars="0"/>
        <w:rPr>
          <w:rFonts w:hint="default" w:ascii="Times New Roman" w:hAnsi="Times New Roman"/>
          <w:b w:val="0"/>
          <w:bCs w:val="0"/>
          <w:sz w:val="24"/>
          <w:szCs w:val="24"/>
          <w:lang w:val="en-GB"/>
        </w:rPr>
      </w:pPr>
    </w:p>
    <w:p>
      <w:pPr>
        <w:numPr>
          <w:ilvl w:val="0"/>
          <w:numId w:val="14"/>
        </w:numPr>
        <w:tabs>
          <w:tab w:val="clear" w:pos="425"/>
        </w:tabs>
        <w:ind w:left="425" w:leftChars="0" w:hanging="425" w:firstLineChars="0"/>
        <w:rPr>
          <w:rFonts w:hint="default" w:ascii="Times New Roman" w:hAnsi="Times New Roman"/>
          <w:b w:val="0"/>
          <w:bCs w:val="0"/>
          <w:sz w:val="24"/>
          <w:szCs w:val="24"/>
          <w:lang w:val="en-GB"/>
        </w:rPr>
      </w:pPr>
      <w:r>
        <w:rPr>
          <w:rFonts w:hint="default" w:ascii="Times New Roman" w:hAnsi="Times New Roman"/>
          <w:b w:val="0"/>
          <w:bCs w:val="0"/>
          <w:sz w:val="24"/>
          <w:szCs w:val="24"/>
          <w:lang w:val="en-GB"/>
        </w:rPr>
        <w:t>HATI-HATI apabila kita menggunakan statement DELETE tanpa WHERE! Cobalah eksekusi syntax SQL berikut:</w:t>
      </w:r>
    </w:p>
    <w:p>
      <w:pPr>
        <w:numPr>
          <w:ilvl w:val="0"/>
          <w:numId w:val="0"/>
        </w:numPr>
        <w:ind w:leftChars="0"/>
        <w:rPr>
          <w:rFonts w:hint="default" w:ascii="Times New Roman" w:hAnsi="Times New Roman"/>
          <w:b w:val="0"/>
          <w:bCs w:val="0"/>
          <w:sz w:val="24"/>
          <w:szCs w:val="24"/>
          <w:lang w:val="en-GB"/>
        </w:rPr>
      </w:pPr>
    </w:p>
    <w:p>
      <w:pPr>
        <w:numPr>
          <w:ilvl w:val="0"/>
          <w:numId w:val="0"/>
        </w:numPr>
        <w:ind w:leftChars="0"/>
        <w:rPr>
          <w:rFonts w:hint="default" w:ascii="Times New Roman" w:hAnsi="Times New Roman"/>
          <w:b w:val="0"/>
          <w:bCs w:val="0"/>
          <w:sz w:val="24"/>
          <w:szCs w:val="24"/>
          <w:lang w:val="en-GB"/>
        </w:rPr>
      </w:pPr>
      <w:r>
        <w:drawing>
          <wp:inline distT="0" distB="0" distL="114300" distR="114300">
            <wp:extent cx="1952625" cy="438150"/>
            <wp:effectExtent l="0" t="0" r="9525" b="0"/>
            <wp:docPr id="6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33"/>
                    <pic:cNvPicPr>
                      <a:picLocks noChangeAspect="1"/>
                    </pic:cNvPicPr>
                  </pic:nvPicPr>
                  <pic:blipFill>
                    <a:blip r:embed="rId34"/>
                    <a:stretch>
                      <a:fillRect/>
                    </a:stretch>
                  </pic:blipFill>
                  <pic:spPr>
                    <a:xfrm>
                      <a:off x="0" y="0"/>
                      <a:ext cx="1952625" cy="438150"/>
                    </a:xfrm>
                    <a:prstGeom prst="rect">
                      <a:avLst/>
                    </a:prstGeom>
                    <a:noFill/>
                    <a:ln>
                      <a:noFill/>
                    </a:ln>
                  </pic:spPr>
                </pic:pic>
              </a:graphicData>
            </a:graphic>
          </wp:inline>
        </w:drawing>
      </w:r>
    </w:p>
    <w:p>
      <w:pPr>
        <w:numPr>
          <w:ilvl w:val="0"/>
          <w:numId w:val="0"/>
        </w:numPr>
        <w:ind w:leftChars="0"/>
        <w:rPr>
          <w:rFonts w:hint="default" w:ascii="Times New Roman" w:hAnsi="Times New Roman"/>
          <w:b w:val="0"/>
          <w:bCs w:val="0"/>
          <w:sz w:val="24"/>
          <w:szCs w:val="24"/>
          <w:lang w:val="en-GB"/>
        </w:rPr>
      </w:pPr>
    </w:p>
    <w:p>
      <w:pPr>
        <w:numPr>
          <w:ilvl w:val="0"/>
          <w:numId w:val="14"/>
        </w:numPr>
        <w:tabs>
          <w:tab w:val="clear" w:pos="425"/>
        </w:tabs>
        <w:ind w:left="425" w:leftChars="0" w:hanging="425" w:firstLineChars="0"/>
        <w:rPr>
          <w:rFonts w:hint="default" w:ascii="Times New Roman" w:hAnsi="Times New Roman"/>
          <w:b w:val="0"/>
          <w:bCs w:val="0"/>
          <w:sz w:val="24"/>
          <w:szCs w:val="24"/>
          <w:lang w:val="en-GB"/>
        </w:rPr>
      </w:pPr>
      <w:r>
        <w:rPr>
          <w:rFonts w:hint="default" w:ascii="Times New Roman" w:hAnsi="Times New Roman"/>
          <w:b w:val="0"/>
          <w:bCs w:val="0"/>
          <w:sz w:val="24"/>
          <w:szCs w:val="24"/>
          <w:lang w:val="en-GB"/>
        </w:rPr>
        <w:t>Semua data dalam satu tabel jadwal akan hilang!</w:t>
      </w:r>
    </w:p>
    <w:p>
      <w:pPr>
        <w:numPr>
          <w:ilvl w:val="0"/>
          <w:numId w:val="0"/>
        </w:numPr>
        <w:ind w:leftChars="0"/>
        <w:rPr>
          <w:rFonts w:hint="default" w:ascii="Times New Roman" w:hAnsi="Times New Roman"/>
          <w:b w:val="0"/>
          <w:bCs w:val="0"/>
          <w:sz w:val="24"/>
          <w:szCs w:val="24"/>
          <w:lang w:val="en-GB"/>
        </w:rPr>
      </w:pPr>
    </w:p>
    <w:p>
      <w:pPr>
        <w:numPr>
          <w:ilvl w:val="0"/>
          <w:numId w:val="0"/>
        </w:numPr>
        <w:ind w:leftChars="0"/>
        <w:rPr>
          <w:rFonts w:hint="default" w:ascii="Times New Roman" w:hAnsi="Times New Roman"/>
          <w:b w:val="0"/>
          <w:bCs w:val="0"/>
          <w:sz w:val="24"/>
          <w:szCs w:val="24"/>
          <w:lang w:val="en-GB"/>
        </w:rPr>
      </w:pPr>
      <w:r>
        <w:drawing>
          <wp:inline distT="0" distB="0" distL="114300" distR="114300">
            <wp:extent cx="4448175" cy="457200"/>
            <wp:effectExtent l="0" t="0" r="9525" b="0"/>
            <wp:docPr id="6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32"/>
                    <pic:cNvPicPr>
                      <a:picLocks noChangeAspect="1"/>
                    </pic:cNvPicPr>
                  </pic:nvPicPr>
                  <pic:blipFill>
                    <a:blip r:embed="rId35"/>
                    <a:stretch>
                      <a:fillRect/>
                    </a:stretch>
                  </pic:blipFill>
                  <pic:spPr>
                    <a:xfrm>
                      <a:off x="0" y="0"/>
                      <a:ext cx="4448175" cy="457200"/>
                    </a:xfrm>
                    <a:prstGeom prst="rect">
                      <a:avLst/>
                    </a:prstGeom>
                    <a:noFill/>
                    <a:ln>
                      <a:noFill/>
                    </a:ln>
                  </pic:spPr>
                </pic:pic>
              </a:graphicData>
            </a:graphic>
          </wp:inline>
        </w:drawing>
      </w:r>
    </w:p>
    <w:p>
      <w:pPr>
        <w:numPr>
          <w:ilvl w:val="0"/>
          <w:numId w:val="0"/>
        </w:numPr>
        <w:ind w:leftChars="0"/>
        <w:rPr>
          <w:rFonts w:hint="default" w:ascii="Times New Roman" w:hAnsi="Times New Roman"/>
          <w:b w:val="0"/>
          <w:bCs w:val="0"/>
          <w:sz w:val="24"/>
          <w:szCs w:val="24"/>
          <w:lang w:val="en-GB"/>
        </w:rPr>
      </w:pPr>
    </w:p>
    <w:p>
      <w:pPr>
        <w:numPr>
          <w:ilvl w:val="0"/>
          <w:numId w:val="14"/>
        </w:numPr>
        <w:tabs>
          <w:tab w:val="clear" w:pos="425"/>
        </w:tabs>
        <w:ind w:left="425" w:leftChars="0" w:hanging="425" w:firstLineChars="0"/>
        <w:rPr>
          <w:rFonts w:hint="default" w:ascii="Times New Roman" w:hAnsi="Times New Roman"/>
          <w:b w:val="0"/>
          <w:bCs w:val="0"/>
          <w:sz w:val="24"/>
          <w:szCs w:val="24"/>
          <w:lang w:val="en-GB"/>
        </w:rPr>
      </w:pPr>
      <w:r>
        <w:rPr>
          <w:rFonts w:hint="default" w:ascii="Times New Roman" w:hAnsi="Times New Roman"/>
          <w:b w:val="0"/>
          <w:bCs w:val="0"/>
          <w:sz w:val="24"/>
          <w:szCs w:val="24"/>
          <w:lang w:val="en-GB"/>
        </w:rPr>
        <w:t>Lanjutkan ke bagian Tugas!</w:t>
      </w:r>
    </w:p>
    <w:p>
      <w:pPr>
        <w:numPr>
          <w:ilvl w:val="0"/>
          <w:numId w:val="14"/>
        </w:numPr>
        <w:tabs>
          <w:tab w:val="clear" w:pos="425"/>
        </w:tabs>
        <w:ind w:left="425" w:leftChars="0" w:hanging="425" w:firstLineChars="0"/>
        <w:rPr>
          <w:rFonts w:hint="default" w:ascii="Times New Roman" w:hAnsi="Times New Roman"/>
          <w:b/>
          <w:bCs/>
          <w:sz w:val="24"/>
          <w:szCs w:val="24"/>
          <w:lang w:val="en-GB"/>
        </w:rPr>
      </w:pPr>
      <w:r>
        <w:rPr>
          <w:rFonts w:hint="default" w:ascii="Times New Roman" w:hAnsi="Times New Roman"/>
          <w:b w:val="0"/>
          <w:bCs w:val="0"/>
          <w:sz w:val="24"/>
          <w:szCs w:val="24"/>
          <w:lang w:val="en-GB"/>
        </w:rPr>
        <w:br w:type="page"/>
      </w:r>
    </w:p>
    <w:p>
      <w:pPr>
        <w:rPr>
          <w:rFonts w:hint="default" w:ascii="Times New Roman" w:hAnsi="Times New Roman"/>
          <w:b/>
          <w:bCs/>
          <w:sz w:val="24"/>
          <w:szCs w:val="24"/>
          <w:lang w:val="en-GB"/>
        </w:rPr>
      </w:pPr>
      <w:r>
        <w:rPr>
          <w:rFonts w:hint="default" w:ascii="Times New Roman" w:hAnsi="Times New Roman"/>
          <w:b/>
          <w:bCs/>
          <w:sz w:val="24"/>
          <w:szCs w:val="24"/>
          <w:lang w:val="en-GB"/>
        </w:rPr>
        <w:t>Soal</w:t>
      </w:r>
    </w:p>
    <w:p>
      <w:pPr>
        <w:rPr>
          <w:rFonts w:hint="default" w:ascii="Times New Roman" w:hAnsi="Times New Roman"/>
          <w:b w:val="0"/>
          <w:bCs w:val="0"/>
          <w:sz w:val="24"/>
          <w:szCs w:val="24"/>
          <w:lang w:val="en-GB"/>
        </w:rPr>
      </w:pPr>
    </w:p>
    <w:p>
      <w:pPr>
        <w:numPr>
          <w:ilvl w:val="0"/>
          <w:numId w:val="15"/>
        </w:numPr>
        <w:ind w:left="425" w:leftChars="0" w:hanging="425" w:firstLineChars="0"/>
        <w:rPr>
          <w:rFonts w:hint="default" w:ascii="Times New Roman" w:hAnsi="Times New Roman" w:cs="Times New Roman"/>
          <w:sz w:val="24"/>
          <w:szCs w:val="24"/>
          <w:lang w:val="en-GB"/>
        </w:rPr>
      </w:pPr>
      <w:r>
        <w:rPr>
          <w:rFonts w:hint="default" w:ascii="Times New Roman" w:hAnsi="Times New Roman"/>
          <w:sz w:val="24"/>
          <w:szCs w:val="24"/>
          <w:lang w:val="en-GB"/>
        </w:rPr>
        <w:t>Ubah nama mata kuliah “Basis Data” menjadi “Basis Data Dasar”!</w:t>
      </w:r>
    </w:p>
    <w:p>
      <w:pPr>
        <w:numPr>
          <w:ilvl w:val="0"/>
          <w:numId w:val="0"/>
        </w:numPr>
        <w:ind w:leftChars="0"/>
        <w:rPr>
          <w:rFonts w:hint="default" w:ascii="Times New Roman" w:hAnsi="Times New Roman"/>
          <w:sz w:val="24"/>
          <w:szCs w:val="24"/>
          <w:lang w:val="en-GB"/>
        </w:rPr>
      </w:pPr>
    </w:p>
    <w:p>
      <w:pPr>
        <w:numPr>
          <w:ilvl w:val="0"/>
          <w:numId w:val="0"/>
        </w:numPr>
        <w:ind w:leftChars="0"/>
      </w:pPr>
      <w:r>
        <w:drawing>
          <wp:inline distT="0" distB="0" distL="114300" distR="114300">
            <wp:extent cx="2886075" cy="790575"/>
            <wp:effectExtent l="0" t="0" r="9525" b="9525"/>
            <wp:docPr id="6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34"/>
                    <pic:cNvPicPr>
                      <a:picLocks noChangeAspect="1"/>
                    </pic:cNvPicPr>
                  </pic:nvPicPr>
                  <pic:blipFill>
                    <a:blip r:embed="rId36"/>
                    <a:stretch>
                      <a:fillRect/>
                    </a:stretch>
                  </pic:blipFill>
                  <pic:spPr>
                    <a:xfrm>
                      <a:off x="0" y="0"/>
                      <a:ext cx="2886075" cy="790575"/>
                    </a:xfrm>
                    <a:prstGeom prst="rect">
                      <a:avLst/>
                    </a:prstGeom>
                    <a:noFill/>
                    <a:ln>
                      <a:noFill/>
                    </a:ln>
                  </pic:spPr>
                </pic:pic>
              </a:graphicData>
            </a:graphic>
          </wp:inline>
        </w:drawing>
      </w:r>
    </w:p>
    <w:p>
      <w:pPr>
        <w:numPr>
          <w:ilvl w:val="0"/>
          <w:numId w:val="0"/>
        </w:numPr>
        <w:ind w:leftChars="0"/>
      </w:pPr>
      <w:r>
        <w:drawing>
          <wp:inline distT="0" distB="0" distL="114300" distR="114300">
            <wp:extent cx="5057775" cy="571500"/>
            <wp:effectExtent l="0" t="0" r="9525" b="0"/>
            <wp:docPr id="7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35"/>
                    <pic:cNvPicPr>
                      <a:picLocks noChangeAspect="1"/>
                    </pic:cNvPicPr>
                  </pic:nvPicPr>
                  <pic:blipFill>
                    <a:blip r:embed="rId37"/>
                    <a:stretch>
                      <a:fillRect/>
                    </a:stretch>
                  </pic:blipFill>
                  <pic:spPr>
                    <a:xfrm>
                      <a:off x="0" y="0"/>
                      <a:ext cx="5057775" cy="571500"/>
                    </a:xfrm>
                    <a:prstGeom prst="rect">
                      <a:avLst/>
                    </a:prstGeom>
                    <a:noFill/>
                    <a:ln>
                      <a:noFill/>
                    </a:ln>
                  </pic:spPr>
                </pic:pic>
              </a:graphicData>
            </a:graphic>
          </wp:inline>
        </w:drawing>
      </w:r>
    </w:p>
    <w:p>
      <w:pPr>
        <w:numPr>
          <w:ilvl w:val="0"/>
          <w:numId w:val="0"/>
        </w:numPr>
        <w:ind w:leftChars="0"/>
        <w:rPr>
          <w:rFonts w:hint="default" w:ascii="Times New Roman" w:hAnsi="Times New Roman"/>
          <w:sz w:val="24"/>
          <w:szCs w:val="24"/>
          <w:lang w:val="en-GB"/>
        </w:rPr>
      </w:pPr>
    </w:p>
    <w:p>
      <w:pPr>
        <w:numPr>
          <w:ilvl w:val="0"/>
          <w:numId w:val="15"/>
        </w:numPr>
        <w:ind w:left="425" w:leftChars="0" w:hanging="425" w:firstLineChars="0"/>
        <w:rPr>
          <w:rFonts w:hint="default" w:ascii="Times New Roman" w:hAnsi="Times New Roman" w:cs="Times New Roman"/>
          <w:sz w:val="24"/>
          <w:szCs w:val="24"/>
          <w:lang w:val="en-GB"/>
        </w:rPr>
      </w:pPr>
      <w:r>
        <w:rPr>
          <w:rFonts w:hint="default" w:ascii="Times New Roman" w:hAnsi="Times New Roman"/>
          <w:sz w:val="24"/>
          <w:szCs w:val="24"/>
          <w:lang w:val="en-GB"/>
        </w:rPr>
        <w:t>Ubah semua jadwal kuliah mata kuliah “Basis Data Dasar” menjadi hari Senin di jam pelajaran ke 5 sampai dengan jam pelajaran ke 10!</w:t>
      </w:r>
    </w:p>
    <w:p>
      <w:pPr>
        <w:numPr>
          <w:ilvl w:val="0"/>
          <w:numId w:val="0"/>
        </w:numPr>
        <w:ind w:leftChars="0"/>
        <w:rPr>
          <w:rFonts w:hint="default" w:ascii="Times New Roman" w:hAnsi="Times New Roman"/>
          <w:sz w:val="24"/>
          <w:szCs w:val="24"/>
          <w:lang w:val="en-GB"/>
        </w:rPr>
      </w:pPr>
    </w:p>
    <w:p>
      <w:pPr>
        <w:numPr>
          <w:ilvl w:val="0"/>
          <w:numId w:val="0"/>
        </w:numPr>
        <w:ind w:leftChars="0"/>
      </w:pPr>
      <w:r>
        <w:drawing>
          <wp:inline distT="0" distB="0" distL="114300" distR="114300">
            <wp:extent cx="2695575" cy="1238250"/>
            <wp:effectExtent l="0" t="0" r="9525" b="0"/>
            <wp:docPr id="7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36"/>
                    <pic:cNvPicPr>
                      <a:picLocks noChangeAspect="1"/>
                    </pic:cNvPicPr>
                  </pic:nvPicPr>
                  <pic:blipFill>
                    <a:blip r:embed="rId38"/>
                    <a:stretch>
                      <a:fillRect/>
                    </a:stretch>
                  </pic:blipFill>
                  <pic:spPr>
                    <a:xfrm>
                      <a:off x="0" y="0"/>
                      <a:ext cx="2695575" cy="1238250"/>
                    </a:xfrm>
                    <a:prstGeom prst="rect">
                      <a:avLst/>
                    </a:prstGeom>
                    <a:noFill/>
                    <a:ln>
                      <a:noFill/>
                    </a:ln>
                  </pic:spPr>
                </pic:pic>
              </a:graphicData>
            </a:graphic>
          </wp:inline>
        </w:drawing>
      </w:r>
    </w:p>
    <w:p>
      <w:pPr>
        <w:numPr>
          <w:ilvl w:val="0"/>
          <w:numId w:val="0"/>
        </w:numPr>
        <w:ind w:leftChars="0"/>
      </w:pPr>
    </w:p>
    <w:p>
      <w:pPr>
        <w:numPr>
          <w:ilvl w:val="0"/>
          <w:numId w:val="0"/>
        </w:numPr>
        <w:ind w:leftChars="0"/>
        <w:rPr>
          <w:rFonts w:hint="default"/>
          <w:lang w:val="en-GB"/>
        </w:rPr>
      </w:pPr>
      <w:r>
        <w:drawing>
          <wp:inline distT="0" distB="0" distL="114300" distR="114300">
            <wp:extent cx="5272405" cy="2665095"/>
            <wp:effectExtent l="0" t="0" r="4445" b="1905"/>
            <wp:docPr id="7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37"/>
                    <pic:cNvPicPr>
                      <a:picLocks noChangeAspect="1"/>
                    </pic:cNvPicPr>
                  </pic:nvPicPr>
                  <pic:blipFill>
                    <a:blip r:embed="rId39"/>
                    <a:stretch>
                      <a:fillRect/>
                    </a:stretch>
                  </pic:blipFill>
                  <pic:spPr>
                    <a:xfrm>
                      <a:off x="0" y="0"/>
                      <a:ext cx="5272405" cy="2665095"/>
                    </a:xfrm>
                    <a:prstGeom prst="rect">
                      <a:avLst/>
                    </a:prstGeom>
                    <a:noFill/>
                    <a:ln>
                      <a:noFill/>
                    </a:ln>
                  </pic:spPr>
                </pic:pic>
              </a:graphicData>
            </a:graphic>
          </wp:inline>
        </w:drawing>
      </w:r>
    </w:p>
    <w:p>
      <w:pPr>
        <w:numPr>
          <w:ilvl w:val="0"/>
          <w:numId w:val="0"/>
        </w:numPr>
        <w:ind w:leftChars="0"/>
        <w:rPr>
          <w:rFonts w:hint="default" w:ascii="Times New Roman" w:hAnsi="Times New Roman"/>
          <w:sz w:val="24"/>
          <w:szCs w:val="24"/>
          <w:lang w:val="en-GB"/>
        </w:rPr>
      </w:pPr>
    </w:p>
    <w:p>
      <w:pPr>
        <w:numPr>
          <w:ilvl w:val="0"/>
          <w:numId w:val="15"/>
        </w:numPr>
        <w:ind w:left="425" w:leftChars="0" w:hanging="425" w:firstLineChars="0"/>
        <w:rPr>
          <w:rFonts w:hint="default" w:ascii="Times New Roman" w:hAnsi="Times New Roman" w:cs="Times New Roman"/>
          <w:sz w:val="24"/>
          <w:szCs w:val="24"/>
          <w:lang w:val="en-GB"/>
        </w:rPr>
      </w:pPr>
      <w:r>
        <w:rPr>
          <w:rFonts w:hint="default" w:ascii="Times New Roman" w:hAnsi="Times New Roman"/>
          <w:sz w:val="24"/>
          <w:szCs w:val="24"/>
          <w:lang w:val="en-GB"/>
        </w:rPr>
        <w:t>Hapus jadwal perkuliahan “Kewarganegaraan” pada tabel jadwal!</w:t>
      </w:r>
    </w:p>
    <w:p>
      <w:pPr>
        <w:numPr>
          <w:ilvl w:val="0"/>
          <w:numId w:val="0"/>
        </w:numPr>
        <w:ind w:leftChars="0"/>
        <w:rPr>
          <w:rFonts w:hint="default" w:ascii="Times New Roman" w:hAnsi="Times New Roman"/>
          <w:sz w:val="24"/>
          <w:szCs w:val="24"/>
          <w:lang w:val="en-GB"/>
        </w:rPr>
      </w:pPr>
    </w:p>
    <w:p>
      <w:pPr>
        <w:numPr>
          <w:ilvl w:val="0"/>
          <w:numId w:val="0"/>
        </w:numPr>
        <w:ind w:leftChars="0"/>
      </w:pPr>
      <w:r>
        <w:drawing>
          <wp:inline distT="0" distB="0" distL="114300" distR="114300">
            <wp:extent cx="3800475" cy="504825"/>
            <wp:effectExtent l="0" t="0" r="9525" b="9525"/>
            <wp:docPr id="7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38"/>
                    <pic:cNvPicPr>
                      <a:picLocks noChangeAspect="1"/>
                    </pic:cNvPicPr>
                  </pic:nvPicPr>
                  <pic:blipFill>
                    <a:blip r:embed="rId40"/>
                    <a:stretch>
                      <a:fillRect/>
                    </a:stretch>
                  </pic:blipFill>
                  <pic:spPr>
                    <a:xfrm>
                      <a:off x="0" y="0"/>
                      <a:ext cx="3800475" cy="504825"/>
                    </a:xfrm>
                    <a:prstGeom prst="rect">
                      <a:avLst/>
                    </a:prstGeom>
                    <a:noFill/>
                    <a:ln>
                      <a:noFill/>
                    </a:ln>
                  </pic:spPr>
                </pic:pic>
              </a:graphicData>
            </a:graphic>
          </wp:inline>
        </w:drawing>
      </w:r>
    </w:p>
    <w:p>
      <w:pPr>
        <w:numPr>
          <w:ilvl w:val="0"/>
          <w:numId w:val="0"/>
        </w:numPr>
        <w:ind w:leftChars="0"/>
      </w:pPr>
    </w:p>
    <w:p>
      <w:pPr>
        <w:numPr>
          <w:ilvl w:val="0"/>
          <w:numId w:val="0"/>
        </w:numPr>
        <w:ind w:leftChars="0"/>
        <w:rPr>
          <w:rFonts w:hint="default"/>
          <w:lang w:val="en-GB"/>
        </w:rPr>
      </w:pPr>
      <w:r>
        <w:drawing>
          <wp:inline distT="0" distB="0" distL="114300" distR="114300">
            <wp:extent cx="5269865" cy="321310"/>
            <wp:effectExtent l="0" t="0" r="6985" b="2540"/>
            <wp:docPr id="7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39"/>
                    <pic:cNvPicPr>
                      <a:picLocks noChangeAspect="1"/>
                    </pic:cNvPicPr>
                  </pic:nvPicPr>
                  <pic:blipFill>
                    <a:blip r:embed="rId41"/>
                    <a:stretch>
                      <a:fillRect/>
                    </a:stretch>
                  </pic:blipFill>
                  <pic:spPr>
                    <a:xfrm>
                      <a:off x="0" y="0"/>
                      <a:ext cx="5269865" cy="321310"/>
                    </a:xfrm>
                    <a:prstGeom prst="rect">
                      <a:avLst/>
                    </a:prstGeom>
                    <a:noFill/>
                    <a:ln>
                      <a:noFill/>
                    </a:ln>
                  </pic:spPr>
                </pic:pic>
              </a:graphicData>
            </a:graphic>
          </wp:inline>
        </w:drawing>
      </w:r>
    </w:p>
    <w:p>
      <w:pPr>
        <w:numPr>
          <w:ilvl w:val="0"/>
          <w:numId w:val="0"/>
        </w:numPr>
        <w:ind w:leftChars="0"/>
        <w:rPr>
          <w:rFonts w:hint="default" w:ascii="Times New Roman" w:hAnsi="Times New Roman"/>
          <w:sz w:val="24"/>
          <w:szCs w:val="24"/>
          <w:lang w:val="en-GB"/>
        </w:rPr>
      </w:pPr>
    </w:p>
    <w:p>
      <w:pPr>
        <w:numPr>
          <w:ilvl w:val="0"/>
          <w:numId w:val="15"/>
        </w:numPr>
        <w:ind w:left="425" w:leftChars="0" w:hanging="425" w:firstLineChars="0"/>
        <w:rPr>
          <w:rFonts w:hint="default" w:ascii="Times New Roman" w:hAnsi="Times New Roman" w:cs="Times New Roman"/>
          <w:sz w:val="24"/>
          <w:szCs w:val="24"/>
          <w:lang w:val="en-GB"/>
        </w:rPr>
      </w:pPr>
      <w:r>
        <w:rPr>
          <w:rFonts w:hint="default" w:ascii="Times New Roman" w:hAnsi="Times New Roman"/>
          <w:sz w:val="24"/>
          <w:szCs w:val="24"/>
          <w:lang w:val="en-GB"/>
        </w:rPr>
        <w:t>Tambahkan mata kuliah “Pancasila”, “Bela Negara”, “Wawasan Nusantara” pada tabel mk!</w:t>
      </w:r>
    </w:p>
    <w:p>
      <w:pPr>
        <w:numPr>
          <w:ilvl w:val="0"/>
          <w:numId w:val="0"/>
        </w:numPr>
        <w:ind w:leftChars="0"/>
        <w:rPr>
          <w:rFonts w:hint="default" w:ascii="Times New Roman" w:hAnsi="Times New Roman"/>
          <w:sz w:val="24"/>
          <w:szCs w:val="24"/>
          <w:lang w:val="en-GB"/>
        </w:rPr>
      </w:pPr>
    </w:p>
    <w:p>
      <w:pPr>
        <w:numPr>
          <w:ilvl w:val="0"/>
          <w:numId w:val="0"/>
        </w:numPr>
        <w:ind w:leftChars="0"/>
      </w:pPr>
      <w:r>
        <w:drawing>
          <wp:inline distT="0" distB="0" distL="114300" distR="114300">
            <wp:extent cx="2981325" cy="952500"/>
            <wp:effectExtent l="0" t="0" r="9525" b="0"/>
            <wp:docPr id="7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40"/>
                    <pic:cNvPicPr>
                      <a:picLocks noChangeAspect="1"/>
                    </pic:cNvPicPr>
                  </pic:nvPicPr>
                  <pic:blipFill>
                    <a:blip r:embed="rId42"/>
                    <a:stretch>
                      <a:fillRect/>
                    </a:stretch>
                  </pic:blipFill>
                  <pic:spPr>
                    <a:xfrm>
                      <a:off x="0" y="0"/>
                      <a:ext cx="2981325" cy="952500"/>
                    </a:xfrm>
                    <a:prstGeom prst="rect">
                      <a:avLst/>
                    </a:prstGeom>
                    <a:noFill/>
                    <a:ln>
                      <a:noFill/>
                    </a:ln>
                  </pic:spPr>
                </pic:pic>
              </a:graphicData>
            </a:graphic>
          </wp:inline>
        </w:drawing>
      </w:r>
    </w:p>
    <w:p>
      <w:pPr>
        <w:numPr>
          <w:ilvl w:val="0"/>
          <w:numId w:val="0"/>
        </w:numPr>
        <w:ind w:leftChars="0"/>
      </w:pPr>
    </w:p>
    <w:p>
      <w:pPr>
        <w:numPr>
          <w:ilvl w:val="0"/>
          <w:numId w:val="0"/>
        </w:numPr>
        <w:ind w:leftChars="0"/>
        <w:rPr>
          <w:rFonts w:hint="default"/>
          <w:lang w:val="en-GB"/>
        </w:rPr>
      </w:pPr>
      <w:r>
        <w:drawing>
          <wp:inline distT="0" distB="0" distL="114300" distR="114300">
            <wp:extent cx="5172075" cy="1314450"/>
            <wp:effectExtent l="0" t="0" r="9525" b="0"/>
            <wp:docPr id="7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41"/>
                    <pic:cNvPicPr>
                      <a:picLocks noChangeAspect="1"/>
                    </pic:cNvPicPr>
                  </pic:nvPicPr>
                  <pic:blipFill>
                    <a:blip r:embed="rId43"/>
                    <a:stretch>
                      <a:fillRect/>
                    </a:stretch>
                  </pic:blipFill>
                  <pic:spPr>
                    <a:xfrm>
                      <a:off x="0" y="0"/>
                      <a:ext cx="5172075" cy="1314450"/>
                    </a:xfrm>
                    <a:prstGeom prst="rect">
                      <a:avLst/>
                    </a:prstGeom>
                    <a:noFill/>
                    <a:ln>
                      <a:noFill/>
                    </a:ln>
                  </pic:spPr>
                </pic:pic>
              </a:graphicData>
            </a:graphic>
          </wp:inline>
        </w:drawing>
      </w:r>
    </w:p>
    <w:p>
      <w:pPr>
        <w:numPr>
          <w:ilvl w:val="0"/>
          <w:numId w:val="0"/>
        </w:numPr>
        <w:ind w:leftChars="0"/>
        <w:rPr>
          <w:rFonts w:hint="default" w:ascii="Times New Roman" w:hAnsi="Times New Roman"/>
          <w:sz w:val="24"/>
          <w:szCs w:val="24"/>
          <w:lang w:val="en-GB"/>
        </w:rPr>
      </w:pPr>
    </w:p>
    <w:p>
      <w:pPr>
        <w:numPr>
          <w:ilvl w:val="0"/>
          <w:numId w:val="15"/>
        </w:numPr>
        <w:ind w:left="425" w:leftChars="0" w:hanging="425" w:firstLineChars="0"/>
        <w:rPr>
          <w:rFonts w:hint="default" w:ascii="Times New Roman" w:hAnsi="Times New Roman" w:cs="Times New Roman"/>
          <w:sz w:val="24"/>
          <w:szCs w:val="24"/>
          <w:lang w:val="en-GB"/>
        </w:rPr>
      </w:pPr>
      <w:r>
        <w:rPr>
          <w:rFonts w:hint="default" w:ascii="Times New Roman" w:hAnsi="Times New Roman"/>
          <w:sz w:val="24"/>
          <w:szCs w:val="24"/>
          <w:lang w:val="en-GB"/>
        </w:rPr>
        <w:t>Hapus semua isi data pada tabel mk_backup!</w:t>
      </w:r>
    </w:p>
    <w:p>
      <w:pPr>
        <w:numPr>
          <w:ilvl w:val="0"/>
          <w:numId w:val="0"/>
        </w:numPr>
        <w:ind w:leftChars="0"/>
        <w:rPr>
          <w:rFonts w:hint="default" w:ascii="Times New Roman" w:hAnsi="Times New Roman"/>
          <w:sz w:val="24"/>
          <w:szCs w:val="24"/>
          <w:lang w:val="en-GB"/>
        </w:rPr>
      </w:pPr>
    </w:p>
    <w:p>
      <w:pPr>
        <w:numPr>
          <w:ilvl w:val="0"/>
          <w:numId w:val="0"/>
        </w:numPr>
        <w:ind w:leftChars="0"/>
      </w:pPr>
      <w:r>
        <w:drawing>
          <wp:inline distT="0" distB="0" distL="114300" distR="114300">
            <wp:extent cx="2152650" cy="447675"/>
            <wp:effectExtent l="0" t="0" r="0" b="9525"/>
            <wp:docPr id="77"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42"/>
                    <pic:cNvPicPr>
                      <a:picLocks noChangeAspect="1"/>
                    </pic:cNvPicPr>
                  </pic:nvPicPr>
                  <pic:blipFill>
                    <a:blip r:embed="rId44"/>
                    <a:stretch>
                      <a:fillRect/>
                    </a:stretch>
                  </pic:blipFill>
                  <pic:spPr>
                    <a:xfrm>
                      <a:off x="0" y="0"/>
                      <a:ext cx="2152650" cy="447675"/>
                    </a:xfrm>
                    <a:prstGeom prst="rect">
                      <a:avLst/>
                    </a:prstGeom>
                    <a:noFill/>
                    <a:ln>
                      <a:noFill/>
                    </a:ln>
                  </pic:spPr>
                </pic:pic>
              </a:graphicData>
            </a:graphic>
          </wp:inline>
        </w:drawing>
      </w:r>
    </w:p>
    <w:p>
      <w:pPr>
        <w:numPr>
          <w:ilvl w:val="0"/>
          <w:numId w:val="0"/>
        </w:numPr>
        <w:ind w:leftChars="0"/>
      </w:pPr>
    </w:p>
    <w:p>
      <w:pPr>
        <w:numPr>
          <w:ilvl w:val="0"/>
          <w:numId w:val="0"/>
        </w:numPr>
        <w:ind w:leftChars="0"/>
        <w:rPr>
          <w:rFonts w:hint="default"/>
          <w:lang w:val="en-GB"/>
        </w:rPr>
      </w:pPr>
      <w:r>
        <w:drawing>
          <wp:inline distT="0" distB="0" distL="114300" distR="114300">
            <wp:extent cx="4762500" cy="400050"/>
            <wp:effectExtent l="0" t="0" r="0" b="0"/>
            <wp:docPr id="7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43"/>
                    <pic:cNvPicPr>
                      <a:picLocks noChangeAspect="1"/>
                    </pic:cNvPicPr>
                  </pic:nvPicPr>
                  <pic:blipFill>
                    <a:blip r:embed="rId45"/>
                    <a:stretch>
                      <a:fillRect/>
                    </a:stretch>
                  </pic:blipFill>
                  <pic:spPr>
                    <a:xfrm>
                      <a:off x="0" y="0"/>
                      <a:ext cx="4762500" cy="400050"/>
                    </a:xfrm>
                    <a:prstGeom prst="rect">
                      <a:avLst/>
                    </a:prstGeom>
                    <a:noFill/>
                    <a:ln>
                      <a:noFill/>
                    </a:ln>
                  </pic:spPr>
                </pic:pic>
              </a:graphicData>
            </a:graphic>
          </wp:inline>
        </w:drawing>
      </w:r>
    </w:p>
    <w:p>
      <w:pPr>
        <w:numPr>
          <w:ilvl w:val="0"/>
          <w:numId w:val="0"/>
        </w:numPr>
        <w:ind w:leftChars="0"/>
        <w:rPr>
          <w:rFonts w:hint="default" w:ascii="Times New Roman" w:hAnsi="Times New Roman"/>
          <w:sz w:val="24"/>
          <w:szCs w:val="24"/>
          <w:lang w:val="en-GB"/>
        </w:rPr>
      </w:pPr>
    </w:p>
    <w:p>
      <w:pPr>
        <w:numPr>
          <w:ilvl w:val="0"/>
          <w:numId w:val="15"/>
        </w:numPr>
        <w:ind w:left="425" w:leftChars="0" w:hanging="425" w:firstLineChars="0"/>
        <w:rPr>
          <w:rFonts w:hint="default" w:ascii="Times New Roman" w:hAnsi="Times New Roman" w:cs="Times New Roman"/>
          <w:sz w:val="24"/>
          <w:szCs w:val="24"/>
          <w:lang w:val="en-GB"/>
        </w:rPr>
      </w:pPr>
      <w:r>
        <w:rPr>
          <w:rFonts w:hint="default" w:ascii="Times New Roman" w:hAnsi="Times New Roman"/>
          <w:sz w:val="24"/>
          <w:szCs w:val="24"/>
          <w:lang w:val="en-GB"/>
        </w:rPr>
        <w:t>Isi data tabel mk_backup dengan isi dari tabel mk!</w:t>
      </w:r>
    </w:p>
    <w:p>
      <w:pPr>
        <w:numPr>
          <w:ilvl w:val="0"/>
          <w:numId w:val="0"/>
        </w:numPr>
        <w:ind w:leftChars="0"/>
        <w:rPr>
          <w:rFonts w:hint="default" w:ascii="Times New Roman" w:hAnsi="Times New Roman"/>
          <w:sz w:val="24"/>
          <w:szCs w:val="24"/>
          <w:lang w:val="en-GB"/>
        </w:rPr>
      </w:pPr>
    </w:p>
    <w:p>
      <w:pPr>
        <w:numPr>
          <w:ilvl w:val="0"/>
          <w:numId w:val="0"/>
        </w:numPr>
        <w:ind w:leftChars="0"/>
      </w:pPr>
      <w:r>
        <w:drawing>
          <wp:inline distT="0" distB="0" distL="114300" distR="114300">
            <wp:extent cx="2133600" cy="609600"/>
            <wp:effectExtent l="0" t="0" r="0" b="0"/>
            <wp:docPr id="79"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44"/>
                    <pic:cNvPicPr>
                      <a:picLocks noChangeAspect="1"/>
                    </pic:cNvPicPr>
                  </pic:nvPicPr>
                  <pic:blipFill>
                    <a:blip r:embed="rId46"/>
                    <a:stretch>
                      <a:fillRect/>
                    </a:stretch>
                  </pic:blipFill>
                  <pic:spPr>
                    <a:xfrm>
                      <a:off x="0" y="0"/>
                      <a:ext cx="2133600" cy="609600"/>
                    </a:xfrm>
                    <a:prstGeom prst="rect">
                      <a:avLst/>
                    </a:prstGeom>
                    <a:noFill/>
                    <a:ln>
                      <a:noFill/>
                    </a:ln>
                  </pic:spPr>
                </pic:pic>
              </a:graphicData>
            </a:graphic>
          </wp:inline>
        </w:drawing>
      </w:r>
    </w:p>
    <w:p>
      <w:pPr>
        <w:numPr>
          <w:ilvl w:val="0"/>
          <w:numId w:val="0"/>
        </w:numPr>
        <w:ind w:leftChars="0"/>
      </w:pPr>
    </w:p>
    <w:p>
      <w:pPr>
        <w:numPr>
          <w:ilvl w:val="0"/>
          <w:numId w:val="0"/>
        </w:numPr>
        <w:ind w:leftChars="0"/>
        <w:rPr>
          <w:rFonts w:hint="default" w:ascii="Times New Roman" w:hAnsi="Times New Roman"/>
          <w:sz w:val="24"/>
          <w:szCs w:val="24"/>
          <w:lang w:val="en-GB"/>
        </w:rPr>
      </w:pPr>
      <w:r>
        <w:drawing>
          <wp:inline distT="0" distB="0" distL="114300" distR="114300">
            <wp:extent cx="3972560" cy="3037840"/>
            <wp:effectExtent l="0" t="0" r="8890" b="10160"/>
            <wp:docPr id="80"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45"/>
                    <pic:cNvPicPr>
                      <a:picLocks noChangeAspect="1"/>
                    </pic:cNvPicPr>
                  </pic:nvPicPr>
                  <pic:blipFill>
                    <a:blip r:embed="rId47"/>
                    <a:stretch>
                      <a:fillRect/>
                    </a:stretch>
                  </pic:blipFill>
                  <pic:spPr>
                    <a:xfrm>
                      <a:off x="0" y="0"/>
                      <a:ext cx="3972560" cy="3037840"/>
                    </a:xfrm>
                    <a:prstGeom prst="rect">
                      <a:avLst/>
                    </a:prstGeom>
                    <a:noFill/>
                    <a:ln>
                      <a:noFill/>
                    </a:ln>
                  </pic:spPr>
                </pic:pic>
              </a:graphicData>
            </a:graphic>
          </wp:inline>
        </w:drawing>
      </w:r>
    </w:p>
    <w:p>
      <w:pPr>
        <w:numPr>
          <w:ilvl w:val="0"/>
          <w:numId w:val="15"/>
        </w:numPr>
        <w:ind w:left="425" w:leftChars="0" w:hanging="425" w:firstLineChars="0"/>
        <w:rPr>
          <w:rFonts w:hint="default" w:ascii="Times New Roman" w:hAnsi="Times New Roman"/>
          <w:sz w:val="24"/>
          <w:szCs w:val="24"/>
          <w:lang w:val="en-GB"/>
        </w:rPr>
      </w:pPr>
      <w:r>
        <w:rPr>
          <w:rFonts w:hint="default" w:ascii="Times New Roman" w:hAnsi="Times New Roman"/>
          <w:sz w:val="24"/>
          <w:szCs w:val="24"/>
          <w:lang w:val="en-GB"/>
        </w:rPr>
        <w:t>Buatlah tabel mahasiswa dengan atribut nim, nama_mahasiswa, kode_kelas. Dimana kode_kelas mereferensi kepada tabel kelas. Isi tabel tersebut dengan 10 nama mahasiswa yang memiliki nomor presensi berturt-turut setelah anda di kelas anda. Isi kode_kelas sesuai kode kelas anda saat ini. Ubahlah kode_dosen mata kuliah “Basis Data Dasar” kelas anda pada tabel jadwal sesuai dengan dosen pengampu mata kuliah basis data anda saat ini !</w:t>
      </w:r>
    </w:p>
    <w:p>
      <w:pPr>
        <w:numPr>
          <w:ilvl w:val="0"/>
          <w:numId w:val="0"/>
        </w:numPr>
        <w:ind w:leftChars="0"/>
        <w:rPr>
          <w:rFonts w:hint="default" w:ascii="Times New Roman" w:hAnsi="Times New Roman"/>
          <w:sz w:val="24"/>
          <w:szCs w:val="24"/>
          <w:lang w:val="en-GB"/>
        </w:rPr>
      </w:pPr>
    </w:p>
    <w:p>
      <w:pPr>
        <w:numPr>
          <w:ilvl w:val="0"/>
          <w:numId w:val="0"/>
        </w:numPr>
        <w:ind w:leftChars="0"/>
      </w:pPr>
      <w:r>
        <w:drawing>
          <wp:inline distT="0" distB="0" distL="114300" distR="114300">
            <wp:extent cx="2771775" cy="971550"/>
            <wp:effectExtent l="0" t="0" r="9525"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48"/>
                    <a:stretch>
                      <a:fillRect/>
                    </a:stretch>
                  </pic:blipFill>
                  <pic:spPr>
                    <a:xfrm>
                      <a:off x="0" y="0"/>
                      <a:ext cx="2771775" cy="971550"/>
                    </a:xfrm>
                    <a:prstGeom prst="rect">
                      <a:avLst/>
                    </a:prstGeom>
                    <a:noFill/>
                    <a:ln>
                      <a:noFill/>
                    </a:ln>
                  </pic:spPr>
                </pic:pic>
              </a:graphicData>
            </a:graphic>
          </wp:inline>
        </w:drawing>
      </w:r>
      <w:bookmarkStart w:id="0" w:name="_GoBack"/>
      <w:bookmarkEnd w:id="0"/>
    </w:p>
    <w:p>
      <w:pPr>
        <w:numPr>
          <w:ilvl w:val="0"/>
          <w:numId w:val="0"/>
        </w:numPr>
        <w:ind w:leftChars="0"/>
      </w:pPr>
    </w:p>
    <w:p>
      <w:pPr>
        <w:numPr>
          <w:ilvl w:val="0"/>
          <w:numId w:val="0"/>
        </w:numPr>
        <w:ind w:leftChars="0"/>
      </w:pPr>
      <w:r>
        <w:drawing>
          <wp:inline distT="0" distB="0" distL="114300" distR="114300">
            <wp:extent cx="3533775" cy="1323975"/>
            <wp:effectExtent l="0" t="0" r="9525" b="9525"/>
            <wp:docPr id="88"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53"/>
                    <pic:cNvPicPr>
                      <a:picLocks noChangeAspect="1"/>
                    </pic:cNvPicPr>
                  </pic:nvPicPr>
                  <pic:blipFill>
                    <a:blip r:embed="rId49"/>
                    <a:stretch>
                      <a:fillRect/>
                    </a:stretch>
                  </pic:blipFill>
                  <pic:spPr>
                    <a:xfrm>
                      <a:off x="0" y="0"/>
                      <a:ext cx="3533775" cy="1323975"/>
                    </a:xfrm>
                    <a:prstGeom prst="rect">
                      <a:avLst/>
                    </a:prstGeom>
                    <a:noFill/>
                    <a:ln>
                      <a:noFill/>
                    </a:ln>
                  </pic:spPr>
                </pic:pic>
              </a:graphicData>
            </a:graphic>
          </wp:inline>
        </w:drawing>
      </w:r>
    </w:p>
    <w:p>
      <w:pPr>
        <w:numPr>
          <w:ilvl w:val="0"/>
          <w:numId w:val="0"/>
        </w:numPr>
        <w:ind w:leftChars="0"/>
      </w:pPr>
    </w:p>
    <w:p>
      <w:pPr>
        <w:numPr>
          <w:ilvl w:val="0"/>
          <w:numId w:val="0"/>
        </w:numPr>
        <w:ind w:leftChars="0"/>
      </w:pPr>
      <w:r>
        <w:drawing>
          <wp:inline distT="0" distB="0" distL="114300" distR="114300">
            <wp:extent cx="4352925" cy="1476375"/>
            <wp:effectExtent l="0" t="0" r="9525" b="9525"/>
            <wp:docPr id="8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46"/>
                    <pic:cNvPicPr>
                      <a:picLocks noChangeAspect="1"/>
                    </pic:cNvPicPr>
                  </pic:nvPicPr>
                  <pic:blipFill>
                    <a:blip r:embed="rId50"/>
                    <a:stretch>
                      <a:fillRect/>
                    </a:stretch>
                  </pic:blipFill>
                  <pic:spPr>
                    <a:xfrm>
                      <a:off x="0" y="0"/>
                      <a:ext cx="4352925" cy="1476375"/>
                    </a:xfrm>
                    <a:prstGeom prst="rect">
                      <a:avLst/>
                    </a:prstGeom>
                    <a:noFill/>
                    <a:ln>
                      <a:noFill/>
                    </a:ln>
                  </pic:spPr>
                </pic:pic>
              </a:graphicData>
            </a:graphic>
          </wp:inline>
        </w:drawing>
      </w:r>
    </w:p>
    <w:p>
      <w:pPr>
        <w:numPr>
          <w:ilvl w:val="0"/>
          <w:numId w:val="0"/>
        </w:numPr>
        <w:ind w:leftChars="0"/>
      </w:pPr>
    </w:p>
    <w:p>
      <w:pPr>
        <w:numPr>
          <w:ilvl w:val="0"/>
          <w:numId w:val="0"/>
        </w:numPr>
        <w:ind w:leftChars="0"/>
      </w:pPr>
      <w:r>
        <w:drawing>
          <wp:inline distT="0" distB="0" distL="114300" distR="114300">
            <wp:extent cx="5273040" cy="2216785"/>
            <wp:effectExtent l="0" t="0" r="0" b="0"/>
            <wp:docPr id="83"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48"/>
                    <pic:cNvPicPr>
                      <a:picLocks noChangeAspect="1"/>
                    </pic:cNvPicPr>
                  </pic:nvPicPr>
                  <pic:blipFill>
                    <a:blip r:embed="rId51"/>
                    <a:srcRect t="38979" b="7022"/>
                    <a:stretch>
                      <a:fillRect/>
                    </a:stretch>
                  </pic:blipFill>
                  <pic:spPr>
                    <a:xfrm>
                      <a:off x="0" y="0"/>
                      <a:ext cx="5273040" cy="2216785"/>
                    </a:xfrm>
                    <a:prstGeom prst="rect">
                      <a:avLst/>
                    </a:prstGeom>
                    <a:noFill/>
                    <a:ln>
                      <a:noFill/>
                    </a:ln>
                  </pic:spPr>
                </pic:pic>
              </a:graphicData>
            </a:graphic>
          </wp:inline>
        </w:drawing>
      </w:r>
    </w:p>
    <w:p>
      <w:pPr>
        <w:numPr>
          <w:ilvl w:val="0"/>
          <w:numId w:val="0"/>
        </w:numPr>
        <w:ind w:leftChars="0"/>
      </w:pPr>
    </w:p>
    <w:p>
      <w:pPr>
        <w:numPr>
          <w:ilvl w:val="0"/>
          <w:numId w:val="0"/>
        </w:numPr>
        <w:ind w:leftChars="0"/>
      </w:pPr>
      <w:r>
        <w:drawing>
          <wp:inline distT="0" distB="0" distL="114300" distR="114300">
            <wp:extent cx="5269230" cy="2722245"/>
            <wp:effectExtent l="0" t="0" r="7620" b="1905"/>
            <wp:docPr id="87"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52"/>
                    <pic:cNvPicPr>
                      <a:picLocks noChangeAspect="1"/>
                    </pic:cNvPicPr>
                  </pic:nvPicPr>
                  <pic:blipFill>
                    <a:blip r:embed="rId52"/>
                    <a:stretch>
                      <a:fillRect/>
                    </a:stretch>
                  </pic:blipFill>
                  <pic:spPr>
                    <a:xfrm>
                      <a:off x="0" y="0"/>
                      <a:ext cx="5269230" cy="2722245"/>
                    </a:xfrm>
                    <a:prstGeom prst="rect">
                      <a:avLst/>
                    </a:prstGeom>
                    <a:noFill/>
                    <a:ln>
                      <a:noFill/>
                    </a:ln>
                  </pic:spPr>
                </pic:pic>
              </a:graphicData>
            </a:graphic>
          </wp:inline>
        </w:drawing>
      </w:r>
    </w:p>
    <w:p>
      <w:pPr>
        <w:numPr>
          <w:ilvl w:val="0"/>
          <w:numId w:val="0"/>
        </w:numPr>
        <w:ind w:leftChars="0"/>
      </w:pPr>
    </w:p>
    <w:p>
      <w:pPr>
        <w:numPr>
          <w:ilvl w:val="0"/>
          <w:numId w:val="0"/>
        </w:numPr>
        <w:ind w:leftChars="0"/>
      </w:pPr>
      <w:r>
        <w:drawing>
          <wp:inline distT="0" distB="0" distL="114300" distR="114300">
            <wp:extent cx="5269230" cy="786765"/>
            <wp:effectExtent l="0" t="0" r="7620" b="13335"/>
            <wp:docPr id="8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49"/>
                    <pic:cNvPicPr>
                      <a:picLocks noChangeAspect="1"/>
                    </pic:cNvPicPr>
                  </pic:nvPicPr>
                  <pic:blipFill>
                    <a:blip r:embed="rId53"/>
                    <a:stretch>
                      <a:fillRect/>
                    </a:stretch>
                  </pic:blipFill>
                  <pic:spPr>
                    <a:xfrm>
                      <a:off x="0" y="0"/>
                      <a:ext cx="5269230" cy="786765"/>
                    </a:xfrm>
                    <a:prstGeom prst="rect">
                      <a:avLst/>
                    </a:prstGeom>
                    <a:noFill/>
                    <a:ln>
                      <a:noFill/>
                    </a:ln>
                  </pic:spPr>
                </pic:pic>
              </a:graphicData>
            </a:graphic>
          </wp:inline>
        </w:drawing>
      </w:r>
    </w:p>
    <w:p>
      <w:pPr>
        <w:numPr>
          <w:ilvl w:val="0"/>
          <w:numId w:val="0"/>
        </w:numPr>
        <w:ind w:leftChars="0"/>
      </w:pPr>
    </w:p>
    <w:p>
      <w:pPr>
        <w:numPr>
          <w:ilvl w:val="0"/>
          <w:numId w:val="0"/>
        </w:numPr>
        <w:ind w:leftChars="0"/>
      </w:pPr>
      <w:r>
        <w:drawing>
          <wp:inline distT="0" distB="0" distL="114300" distR="114300">
            <wp:extent cx="4181475" cy="228600"/>
            <wp:effectExtent l="0" t="0" r="9525" b="0"/>
            <wp:docPr id="89"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54"/>
                    <pic:cNvPicPr>
                      <a:picLocks noChangeAspect="1"/>
                    </pic:cNvPicPr>
                  </pic:nvPicPr>
                  <pic:blipFill>
                    <a:blip r:embed="rId54"/>
                    <a:stretch>
                      <a:fillRect/>
                    </a:stretch>
                  </pic:blipFill>
                  <pic:spPr>
                    <a:xfrm>
                      <a:off x="0" y="0"/>
                      <a:ext cx="4181475" cy="228600"/>
                    </a:xfrm>
                    <a:prstGeom prst="rect">
                      <a:avLst/>
                    </a:prstGeom>
                    <a:noFill/>
                    <a:ln>
                      <a:noFill/>
                    </a:ln>
                  </pic:spPr>
                </pic:pic>
              </a:graphicData>
            </a:graphic>
          </wp:inline>
        </w:drawing>
      </w:r>
    </w:p>
    <w:p>
      <w:pPr>
        <w:numPr>
          <w:ilvl w:val="0"/>
          <w:numId w:val="0"/>
        </w:numPr>
        <w:ind w:leftChars="0"/>
      </w:pPr>
    </w:p>
    <w:p>
      <w:pPr>
        <w:numPr>
          <w:ilvl w:val="0"/>
          <w:numId w:val="0"/>
        </w:numPr>
        <w:ind w:leftChars="0"/>
      </w:pPr>
      <w:r>
        <w:drawing>
          <wp:inline distT="0" distB="0" distL="114300" distR="114300">
            <wp:extent cx="5048250" cy="238125"/>
            <wp:effectExtent l="0" t="0" r="0" b="9525"/>
            <wp:docPr id="90"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55"/>
                    <pic:cNvPicPr>
                      <a:picLocks noChangeAspect="1"/>
                    </pic:cNvPicPr>
                  </pic:nvPicPr>
                  <pic:blipFill>
                    <a:blip r:embed="rId55"/>
                    <a:stretch>
                      <a:fillRect/>
                    </a:stretch>
                  </pic:blipFill>
                  <pic:spPr>
                    <a:xfrm>
                      <a:off x="0" y="0"/>
                      <a:ext cx="5048250" cy="238125"/>
                    </a:xfrm>
                    <a:prstGeom prst="rect">
                      <a:avLst/>
                    </a:prstGeom>
                    <a:noFill/>
                    <a:ln>
                      <a:noFill/>
                    </a:ln>
                  </pic:spPr>
                </pic:pic>
              </a:graphicData>
            </a:graphic>
          </wp:inline>
        </w:drawing>
      </w:r>
    </w:p>
    <w:p>
      <w:pPr>
        <w:numPr>
          <w:ilvl w:val="0"/>
          <w:numId w:val="0"/>
        </w:numPr>
        <w:ind w:leftChars="0"/>
      </w:pPr>
    </w:p>
    <w:p>
      <w:pPr>
        <w:numPr>
          <w:ilvl w:val="0"/>
          <w:numId w:val="0"/>
        </w:numPr>
        <w:ind w:leftChars="0"/>
      </w:pPr>
      <w:r>
        <w:drawing>
          <wp:inline distT="0" distB="0" distL="114300" distR="114300">
            <wp:extent cx="5273675" cy="213360"/>
            <wp:effectExtent l="0" t="0" r="3175" b="15240"/>
            <wp:docPr id="91"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56"/>
                    <pic:cNvPicPr>
                      <a:picLocks noChangeAspect="1"/>
                    </pic:cNvPicPr>
                  </pic:nvPicPr>
                  <pic:blipFill>
                    <a:blip r:embed="rId56"/>
                    <a:stretch>
                      <a:fillRect/>
                    </a:stretch>
                  </pic:blipFill>
                  <pic:spPr>
                    <a:xfrm>
                      <a:off x="0" y="0"/>
                      <a:ext cx="5273675" cy="213360"/>
                    </a:xfrm>
                    <a:prstGeom prst="rect">
                      <a:avLst/>
                    </a:prstGeom>
                    <a:noFill/>
                    <a:ln>
                      <a:noFill/>
                    </a:ln>
                  </pic:spPr>
                </pic:pic>
              </a:graphicData>
            </a:graphic>
          </wp:inline>
        </w:drawing>
      </w:r>
    </w:p>
    <w:p>
      <w:pPr>
        <w:numPr>
          <w:ilvl w:val="0"/>
          <w:numId w:val="0"/>
        </w:numPr>
        <w:ind w:leftChars="0"/>
      </w:pPr>
    </w:p>
    <w:p>
      <w:pPr>
        <w:numPr>
          <w:ilvl w:val="0"/>
          <w:numId w:val="0"/>
        </w:numPr>
        <w:ind w:leftChars="0"/>
      </w:pPr>
      <w:r>
        <w:drawing>
          <wp:inline distT="0" distB="0" distL="114300" distR="114300">
            <wp:extent cx="2333625" cy="238125"/>
            <wp:effectExtent l="0" t="0" r="9525" b="9525"/>
            <wp:docPr id="92"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57"/>
                    <pic:cNvPicPr>
                      <a:picLocks noChangeAspect="1"/>
                    </pic:cNvPicPr>
                  </pic:nvPicPr>
                  <pic:blipFill>
                    <a:blip r:embed="rId57"/>
                    <a:stretch>
                      <a:fillRect/>
                    </a:stretch>
                  </pic:blipFill>
                  <pic:spPr>
                    <a:xfrm>
                      <a:off x="0" y="0"/>
                      <a:ext cx="2333625" cy="238125"/>
                    </a:xfrm>
                    <a:prstGeom prst="rect">
                      <a:avLst/>
                    </a:prstGeom>
                    <a:noFill/>
                    <a:ln>
                      <a:noFill/>
                    </a:ln>
                  </pic:spPr>
                </pic:pic>
              </a:graphicData>
            </a:graphic>
          </wp:inline>
        </w:drawing>
      </w:r>
    </w:p>
    <w:p>
      <w:pPr>
        <w:numPr>
          <w:ilvl w:val="0"/>
          <w:numId w:val="0"/>
        </w:numPr>
        <w:ind w:leftChars="0"/>
      </w:pPr>
    </w:p>
    <w:p>
      <w:pPr>
        <w:numPr>
          <w:ilvl w:val="0"/>
          <w:numId w:val="0"/>
        </w:numPr>
        <w:ind w:leftChars="0"/>
        <w:rPr>
          <w:rFonts w:hint="default"/>
          <w:lang w:val="en-GB"/>
        </w:rPr>
      </w:pPr>
      <w:r>
        <w:drawing>
          <wp:inline distT="0" distB="0" distL="114300" distR="114300">
            <wp:extent cx="3086100" cy="1152525"/>
            <wp:effectExtent l="0" t="0" r="0" b="9525"/>
            <wp:docPr id="93"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58"/>
                    <pic:cNvPicPr>
                      <a:picLocks noChangeAspect="1"/>
                    </pic:cNvPicPr>
                  </pic:nvPicPr>
                  <pic:blipFill>
                    <a:blip r:embed="rId58"/>
                    <a:stretch>
                      <a:fillRect/>
                    </a:stretch>
                  </pic:blipFill>
                  <pic:spPr>
                    <a:xfrm>
                      <a:off x="0" y="0"/>
                      <a:ext cx="3086100" cy="1152525"/>
                    </a:xfrm>
                    <a:prstGeom prst="rect">
                      <a:avLst/>
                    </a:prstGeom>
                    <a:noFill/>
                    <a:ln>
                      <a:noFill/>
                    </a:ln>
                  </pic:spPr>
                </pic:pic>
              </a:graphicData>
            </a:graphic>
          </wp:inline>
        </w:draw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Times">
    <w:altName w:val="Times New Roman"/>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AF428C3"/>
    <w:multiLevelType w:val="singleLevel"/>
    <w:tmpl w:val="BAF428C3"/>
    <w:lvl w:ilvl="0" w:tentative="0">
      <w:start w:val="1"/>
      <w:numFmt w:val="decimal"/>
      <w:lvlText w:val="%1)"/>
      <w:lvlJc w:val="left"/>
      <w:pPr>
        <w:tabs>
          <w:tab w:val="left" w:pos="425"/>
        </w:tabs>
        <w:ind w:left="425" w:leftChars="0" w:hanging="425" w:firstLineChars="0"/>
      </w:pPr>
      <w:rPr>
        <w:rFonts w:hint="default"/>
      </w:rPr>
    </w:lvl>
  </w:abstractNum>
  <w:abstractNum w:abstractNumId="1">
    <w:nsid w:val="C8F464E1"/>
    <w:multiLevelType w:val="singleLevel"/>
    <w:tmpl w:val="C8F464E1"/>
    <w:lvl w:ilvl="0" w:tentative="0">
      <w:start w:val="1"/>
      <w:numFmt w:val="decimal"/>
      <w:lvlText w:val="%1)"/>
      <w:lvlJc w:val="left"/>
      <w:pPr>
        <w:tabs>
          <w:tab w:val="left" w:pos="425"/>
        </w:tabs>
        <w:ind w:left="425" w:leftChars="0" w:hanging="425" w:firstLineChars="0"/>
      </w:pPr>
      <w:rPr>
        <w:rFonts w:hint="default"/>
      </w:rPr>
    </w:lvl>
  </w:abstractNum>
  <w:abstractNum w:abstractNumId="2">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3">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4">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5">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6">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7">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8">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9">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10">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11">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abstractNum w:abstractNumId="12">
    <w:nsid w:val="0075FB61"/>
    <w:multiLevelType w:val="singleLevel"/>
    <w:tmpl w:val="0075FB61"/>
    <w:lvl w:ilvl="0" w:tentative="0">
      <w:start w:val="1"/>
      <w:numFmt w:val="decimal"/>
      <w:lvlText w:val="%1)"/>
      <w:lvlJc w:val="left"/>
      <w:pPr>
        <w:tabs>
          <w:tab w:val="left" w:pos="425"/>
        </w:tabs>
        <w:ind w:left="425" w:leftChars="0" w:hanging="425" w:firstLineChars="0"/>
      </w:pPr>
      <w:rPr>
        <w:rFonts w:hint="default"/>
      </w:rPr>
    </w:lvl>
  </w:abstractNum>
  <w:abstractNum w:abstractNumId="13">
    <w:nsid w:val="117EE6F9"/>
    <w:multiLevelType w:val="singleLevel"/>
    <w:tmpl w:val="117EE6F9"/>
    <w:lvl w:ilvl="0" w:tentative="0">
      <w:start w:val="1"/>
      <w:numFmt w:val="decimal"/>
      <w:lvlText w:val="%1)"/>
      <w:lvlJc w:val="left"/>
      <w:pPr>
        <w:tabs>
          <w:tab w:val="left" w:pos="425"/>
        </w:tabs>
        <w:ind w:left="425" w:leftChars="0" w:hanging="425" w:firstLineChars="0"/>
      </w:pPr>
      <w:rPr>
        <w:rFonts w:hint="default"/>
      </w:rPr>
    </w:lvl>
  </w:abstractNum>
  <w:abstractNum w:abstractNumId="14">
    <w:nsid w:val="2FB45893"/>
    <w:multiLevelType w:val="singleLevel"/>
    <w:tmpl w:val="2FB45893"/>
    <w:lvl w:ilvl="0" w:tentative="0">
      <w:start w:val="1"/>
      <w:numFmt w:val="decimal"/>
      <w:lvlText w:val="%1)"/>
      <w:lvlJc w:val="left"/>
      <w:pPr>
        <w:tabs>
          <w:tab w:val="left" w:pos="425"/>
        </w:tabs>
        <w:ind w:left="425" w:leftChars="0" w:hanging="425" w:firstLineChars="0"/>
      </w:pPr>
      <w:rPr>
        <w:rFonts w:hint="default"/>
      </w:rPr>
    </w:lvl>
  </w:abstractNum>
  <w:num w:numId="1">
    <w:abstractNumId w:val="11"/>
  </w:num>
  <w:num w:numId="2">
    <w:abstractNumId w:val="9"/>
  </w:num>
  <w:num w:numId="3">
    <w:abstractNumId w:val="8"/>
  </w:num>
  <w:num w:numId="4">
    <w:abstractNumId w:val="7"/>
  </w:num>
  <w:num w:numId="5">
    <w:abstractNumId w:val="6"/>
  </w:num>
  <w:num w:numId="6">
    <w:abstractNumId w:val="10"/>
  </w:num>
  <w:num w:numId="7">
    <w:abstractNumId w:val="5"/>
  </w:num>
  <w:num w:numId="8">
    <w:abstractNumId w:val="4"/>
  </w:num>
  <w:num w:numId="9">
    <w:abstractNumId w:val="3"/>
  </w:num>
  <w:num w:numId="10">
    <w:abstractNumId w:val="2"/>
  </w:num>
  <w:num w:numId="11">
    <w:abstractNumId w:val="12"/>
  </w:num>
  <w:num w:numId="12">
    <w:abstractNumId w:val="1"/>
  </w:num>
  <w:num w:numId="13">
    <w:abstractNumId w:val="13"/>
  </w:num>
  <w:num w:numId="14">
    <w:abstractNumId w:val="14"/>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isplayBackgroundShape w:val="1"/>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360"/>
  <w:drawingGridVerticalSpacing w:val="156"/>
  <w:displayHorizontalDrawingGridEvery w:val="1"/>
  <w:displayVerticalDrawingGridEvery w:val="1"/>
  <w:noPunctuationKerning w:val="1"/>
  <w:characterSpacingControl w:val="doNotCompress"/>
  <w:compat>
    <w:spaceForUL/>
    <w:balanceSingleByteDoubleByteWidth/>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2ED76F6"/>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0344649A"/>
    <w:rsid w:val="05D573A1"/>
    <w:rsid w:val="06CA0891"/>
    <w:rsid w:val="072F45A5"/>
    <w:rsid w:val="0815121F"/>
    <w:rsid w:val="09121081"/>
    <w:rsid w:val="0DF654F0"/>
    <w:rsid w:val="11026D45"/>
    <w:rsid w:val="12ED76F6"/>
    <w:rsid w:val="17157BAB"/>
    <w:rsid w:val="1BE94AA8"/>
    <w:rsid w:val="20913656"/>
    <w:rsid w:val="25441769"/>
    <w:rsid w:val="331B1A2C"/>
    <w:rsid w:val="33A46B40"/>
    <w:rsid w:val="424D6C89"/>
    <w:rsid w:val="45EA22C1"/>
    <w:rsid w:val="4F1E4BF1"/>
    <w:rsid w:val="55E4027B"/>
    <w:rsid w:val="563F44B1"/>
    <w:rsid w:val="56E63C34"/>
    <w:rsid w:val="57E77AD3"/>
    <w:rsid w:val="5B495079"/>
    <w:rsid w:val="605C03E3"/>
    <w:rsid w:val="60CF3F7C"/>
    <w:rsid w:val="63C224FD"/>
    <w:rsid w:val="68BD225F"/>
    <w:rsid w:val="69525979"/>
    <w:rsid w:val="69CB7AFD"/>
    <w:rsid w:val="6C4F76B6"/>
    <w:rsid w:val="6EF741ED"/>
    <w:rsid w:val="707262AE"/>
    <w:rsid w:val="745572D1"/>
    <w:rsid w:val="74FB6C91"/>
    <w:rsid w:val="75DB6B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nhideWhenUsed="0" w:uiPriority="0"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34" w:semiHidden="0" w:name="List Paragraph"/>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autoRedefine/>
    <w:qFormat/>
    <w:uiPriority w:val="0"/>
    <w:pPr>
      <w:keepNext/>
      <w:keepLines/>
      <w:spacing w:before="340" w:after="330" w:line="578" w:lineRule="auto"/>
      <w:outlineLvl w:val="0"/>
    </w:pPr>
    <w:rPr>
      <w:b/>
      <w:bCs/>
      <w:kern w:val="44"/>
      <w:sz w:val="44"/>
      <w:szCs w:val="44"/>
    </w:rPr>
  </w:style>
  <w:style w:type="paragraph" w:styleId="3">
    <w:name w:val="heading 2"/>
    <w:basedOn w:val="1"/>
    <w:next w:val="1"/>
    <w:autoRedefine/>
    <w:semiHidden/>
    <w:unhideWhenUsed/>
    <w:qFormat/>
    <w:uiPriority w:val="0"/>
    <w:pPr>
      <w:keepNext/>
      <w:keepLines/>
      <w:spacing w:before="260" w:after="260" w:line="416" w:lineRule="auto"/>
      <w:outlineLvl w:val="1"/>
    </w:pPr>
    <w:rPr>
      <w:b/>
      <w:bCs/>
      <w:sz w:val="32"/>
      <w:szCs w:val="32"/>
    </w:rPr>
  </w:style>
  <w:style w:type="paragraph" w:styleId="4">
    <w:name w:val="heading 3"/>
    <w:basedOn w:val="1"/>
    <w:next w:val="1"/>
    <w:semiHidden/>
    <w:unhideWhenUsed/>
    <w:qFormat/>
    <w:uiPriority w:val="0"/>
    <w:pPr>
      <w:keepNext/>
      <w:keepLines/>
      <w:spacing w:before="260" w:after="260" w:line="416" w:lineRule="auto"/>
      <w:outlineLvl w:val="2"/>
    </w:pPr>
    <w:rPr>
      <w:b/>
      <w:bCs/>
      <w:sz w:val="32"/>
      <w:szCs w:val="32"/>
    </w:rPr>
  </w:style>
  <w:style w:type="paragraph" w:styleId="5">
    <w:name w:val="heading 4"/>
    <w:basedOn w:val="1"/>
    <w:next w:val="1"/>
    <w:autoRedefine/>
    <w:semiHidden/>
    <w:unhideWhenUsed/>
    <w:qFormat/>
    <w:uiPriority w:val="0"/>
    <w:pPr>
      <w:keepNext/>
      <w:keepLines/>
      <w:spacing w:before="280" w:after="290" w:line="376" w:lineRule="auto"/>
      <w:outlineLvl w:val="3"/>
    </w:pPr>
    <w:rPr>
      <w:b/>
      <w:bCs/>
      <w:sz w:val="28"/>
      <w:szCs w:val="28"/>
    </w:rPr>
  </w:style>
  <w:style w:type="paragraph" w:styleId="6">
    <w:name w:val="heading 5"/>
    <w:basedOn w:val="1"/>
    <w:next w:val="1"/>
    <w:semiHidden/>
    <w:unhideWhenUsed/>
    <w:qFormat/>
    <w:uiPriority w:val="0"/>
    <w:pPr>
      <w:keepNext/>
      <w:keepLines/>
      <w:spacing w:before="280" w:after="290" w:line="376" w:lineRule="auto"/>
      <w:outlineLvl w:val="4"/>
    </w:pPr>
    <w:rPr>
      <w:b/>
      <w:bCs/>
      <w:sz w:val="28"/>
      <w:szCs w:val="28"/>
    </w:rPr>
  </w:style>
  <w:style w:type="paragraph" w:styleId="7">
    <w:name w:val="heading 6"/>
    <w:basedOn w:val="1"/>
    <w:next w:val="1"/>
    <w:autoRedefine/>
    <w:semiHidden/>
    <w:unhideWhenUsed/>
    <w:qFormat/>
    <w:uiPriority w:val="0"/>
    <w:pPr>
      <w:keepNext/>
      <w:keepLines/>
      <w:spacing w:before="240" w:after="64" w:line="320" w:lineRule="auto"/>
      <w:outlineLvl w:val="5"/>
    </w:pPr>
    <w:rPr>
      <w:b/>
      <w:bCs/>
      <w:sz w:val="24"/>
      <w:szCs w:val="24"/>
    </w:rPr>
  </w:style>
  <w:style w:type="paragraph" w:styleId="8">
    <w:name w:val="heading 7"/>
    <w:basedOn w:val="1"/>
    <w:next w:val="1"/>
    <w:semiHidden/>
    <w:unhideWhenUsed/>
    <w:qFormat/>
    <w:uiPriority w:val="0"/>
    <w:pPr>
      <w:keepNext/>
      <w:keepLines/>
      <w:spacing w:before="240" w:after="64" w:line="320" w:lineRule="auto"/>
      <w:outlineLvl w:val="6"/>
    </w:pPr>
    <w:rPr>
      <w:b/>
      <w:bCs/>
      <w:sz w:val="24"/>
      <w:szCs w:val="24"/>
    </w:rPr>
  </w:style>
  <w:style w:type="paragraph" w:styleId="9">
    <w:name w:val="heading 8"/>
    <w:basedOn w:val="1"/>
    <w:next w:val="1"/>
    <w:autoRedefine/>
    <w:semiHidden/>
    <w:unhideWhenUsed/>
    <w:qFormat/>
    <w:uiPriority w:val="0"/>
    <w:pPr>
      <w:keepNext/>
      <w:keepLines/>
      <w:spacing w:before="240" w:after="64" w:line="320" w:lineRule="auto"/>
      <w:outlineLvl w:val="7"/>
    </w:pPr>
    <w:rPr>
      <w:sz w:val="24"/>
      <w:szCs w:val="24"/>
    </w:rPr>
  </w:style>
  <w:style w:type="paragraph" w:styleId="10">
    <w:name w:val="heading 9"/>
    <w:basedOn w:val="1"/>
    <w:next w:val="1"/>
    <w:autoRedefine/>
    <w:semiHidden/>
    <w:unhideWhenUsed/>
    <w:qFormat/>
    <w:uiPriority w:val="0"/>
    <w:pPr>
      <w:keepNext/>
      <w:keepLines/>
      <w:spacing w:before="240" w:after="64" w:line="320" w:lineRule="auto"/>
      <w:outlineLvl w:val="8"/>
    </w:pPr>
    <w:rPr>
      <w:szCs w:val="21"/>
    </w:rPr>
  </w:style>
  <w:style w:type="character" w:default="1" w:styleId="11">
    <w:name w:val="Default Paragraph Font"/>
    <w:autoRedefine/>
    <w:semiHidden/>
    <w:qFormat/>
    <w:uiPriority w:val="0"/>
  </w:style>
  <w:style w:type="table" w:default="1" w:styleId="12">
    <w:name w:val="Normal Table"/>
    <w:autoRedefine/>
    <w:semiHidden/>
    <w:qFormat/>
    <w:uiPriority w:val="0"/>
    <w:tblPr>
      <w:tblCellMar>
        <w:top w:w="0" w:type="dxa"/>
        <w:left w:w="108" w:type="dxa"/>
        <w:bottom w:w="0" w:type="dxa"/>
        <w:right w:w="108" w:type="dxa"/>
      </w:tblCellMar>
    </w:tblPr>
  </w:style>
  <w:style w:type="paragraph" w:styleId="13">
    <w:name w:val="Balloon Text"/>
    <w:basedOn w:val="1"/>
    <w:autoRedefine/>
    <w:qFormat/>
    <w:uiPriority w:val="0"/>
    <w:rPr>
      <w:sz w:val="16"/>
      <w:szCs w:val="16"/>
    </w:rPr>
  </w:style>
  <w:style w:type="paragraph" w:styleId="14">
    <w:name w:val="Block Text"/>
    <w:basedOn w:val="1"/>
    <w:autoRedefine/>
    <w:qFormat/>
    <w:uiPriority w:val="0"/>
    <w:pPr>
      <w:spacing w:after="120"/>
      <w:ind w:left="1440" w:leftChars="700" w:right="1440" w:rightChars="700"/>
    </w:pPr>
  </w:style>
  <w:style w:type="paragraph" w:styleId="15">
    <w:name w:val="Body Text"/>
    <w:basedOn w:val="1"/>
    <w:autoRedefine/>
    <w:qFormat/>
    <w:uiPriority w:val="0"/>
    <w:pPr>
      <w:spacing w:after="120"/>
    </w:pPr>
  </w:style>
  <w:style w:type="paragraph" w:styleId="16">
    <w:name w:val="Body Text 2"/>
    <w:basedOn w:val="1"/>
    <w:qFormat/>
    <w:uiPriority w:val="0"/>
    <w:pPr>
      <w:spacing w:after="120" w:line="480" w:lineRule="auto"/>
    </w:pPr>
  </w:style>
  <w:style w:type="paragraph" w:styleId="17">
    <w:name w:val="Body Text 3"/>
    <w:basedOn w:val="1"/>
    <w:autoRedefine/>
    <w:qFormat/>
    <w:uiPriority w:val="0"/>
    <w:pPr>
      <w:spacing w:after="120"/>
    </w:pPr>
    <w:rPr>
      <w:sz w:val="16"/>
      <w:szCs w:val="16"/>
    </w:rPr>
  </w:style>
  <w:style w:type="paragraph" w:styleId="18">
    <w:name w:val="Body Text First Indent"/>
    <w:basedOn w:val="15"/>
    <w:autoRedefine/>
    <w:qFormat/>
    <w:uiPriority w:val="0"/>
    <w:pPr>
      <w:ind w:firstLine="420" w:firstLineChars="100"/>
    </w:pPr>
  </w:style>
  <w:style w:type="paragraph" w:styleId="19">
    <w:name w:val="Body Text Indent"/>
    <w:basedOn w:val="1"/>
    <w:autoRedefine/>
    <w:qFormat/>
    <w:uiPriority w:val="0"/>
    <w:pPr>
      <w:spacing w:after="120"/>
      <w:ind w:left="420" w:leftChars="200"/>
    </w:pPr>
  </w:style>
  <w:style w:type="paragraph" w:styleId="20">
    <w:name w:val="Body Text First Indent 2"/>
    <w:basedOn w:val="19"/>
    <w:qFormat/>
    <w:uiPriority w:val="0"/>
    <w:pPr>
      <w:ind w:firstLine="420" w:firstLineChars="200"/>
    </w:pPr>
  </w:style>
  <w:style w:type="paragraph" w:styleId="21">
    <w:name w:val="Body Text Indent 2"/>
    <w:basedOn w:val="1"/>
    <w:autoRedefine/>
    <w:qFormat/>
    <w:uiPriority w:val="0"/>
    <w:pPr>
      <w:spacing w:after="120" w:line="480" w:lineRule="auto"/>
      <w:ind w:left="420" w:leftChars="200"/>
    </w:pPr>
  </w:style>
  <w:style w:type="paragraph" w:styleId="22">
    <w:name w:val="Body Text Indent 3"/>
    <w:basedOn w:val="1"/>
    <w:autoRedefine/>
    <w:qFormat/>
    <w:uiPriority w:val="0"/>
    <w:pPr>
      <w:spacing w:after="120"/>
      <w:ind w:left="420" w:leftChars="200"/>
    </w:pPr>
    <w:rPr>
      <w:sz w:val="16"/>
      <w:szCs w:val="16"/>
    </w:rPr>
  </w:style>
  <w:style w:type="paragraph" w:styleId="23">
    <w:name w:val="caption"/>
    <w:basedOn w:val="1"/>
    <w:next w:val="1"/>
    <w:autoRedefine/>
    <w:semiHidden/>
    <w:unhideWhenUsed/>
    <w:qFormat/>
    <w:uiPriority w:val="0"/>
    <w:rPr>
      <w:rFonts w:ascii="Arial" w:hAnsi="Arial" w:eastAsia="黑体" w:cs="Arial"/>
      <w:sz w:val="20"/>
    </w:rPr>
  </w:style>
  <w:style w:type="paragraph" w:styleId="24">
    <w:name w:val="Closing"/>
    <w:basedOn w:val="1"/>
    <w:autoRedefine/>
    <w:qFormat/>
    <w:uiPriority w:val="0"/>
    <w:pPr>
      <w:ind w:left="100" w:leftChars="2100"/>
    </w:pPr>
  </w:style>
  <w:style w:type="character" w:styleId="25">
    <w:name w:val="annotation reference"/>
    <w:basedOn w:val="11"/>
    <w:autoRedefine/>
    <w:qFormat/>
    <w:uiPriority w:val="0"/>
    <w:rPr>
      <w:sz w:val="21"/>
      <w:szCs w:val="21"/>
    </w:rPr>
  </w:style>
  <w:style w:type="paragraph" w:styleId="26">
    <w:name w:val="annotation text"/>
    <w:basedOn w:val="1"/>
    <w:autoRedefine/>
    <w:qFormat/>
    <w:uiPriority w:val="0"/>
    <w:pPr>
      <w:jc w:val="left"/>
    </w:pPr>
  </w:style>
  <w:style w:type="paragraph" w:styleId="27">
    <w:name w:val="annotation subject"/>
    <w:basedOn w:val="26"/>
    <w:next w:val="26"/>
    <w:autoRedefine/>
    <w:qFormat/>
    <w:uiPriority w:val="0"/>
    <w:rPr>
      <w:b/>
      <w:bCs/>
    </w:rPr>
  </w:style>
  <w:style w:type="paragraph" w:styleId="28">
    <w:name w:val="Date"/>
    <w:basedOn w:val="1"/>
    <w:next w:val="1"/>
    <w:autoRedefine/>
    <w:qFormat/>
    <w:uiPriority w:val="0"/>
    <w:pPr>
      <w:ind w:left="100" w:leftChars="2500"/>
    </w:pPr>
  </w:style>
  <w:style w:type="paragraph" w:styleId="29">
    <w:name w:val="Document Map"/>
    <w:basedOn w:val="1"/>
    <w:autoRedefine/>
    <w:qFormat/>
    <w:uiPriority w:val="0"/>
    <w:pPr>
      <w:shd w:val="clear" w:color="auto" w:fill="000080"/>
    </w:pPr>
  </w:style>
  <w:style w:type="paragraph" w:styleId="30">
    <w:name w:val="E-mail Signature"/>
    <w:basedOn w:val="1"/>
    <w:autoRedefine/>
    <w:qFormat/>
    <w:uiPriority w:val="0"/>
  </w:style>
  <w:style w:type="character" w:styleId="31">
    <w:name w:val="Emphasis"/>
    <w:basedOn w:val="11"/>
    <w:autoRedefine/>
    <w:qFormat/>
    <w:uiPriority w:val="0"/>
    <w:rPr>
      <w:i/>
      <w:iCs/>
    </w:rPr>
  </w:style>
  <w:style w:type="character" w:styleId="32">
    <w:name w:val="endnote reference"/>
    <w:basedOn w:val="11"/>
    <w:autoRedefine/>
    <w:qFormat/>
    <w:uiPriority w:val="0"/>
    <w:rPr>
      <w:vertAlign w:val="superscript"/>
    </w:rPr>
  </w:style>
  <w:style w:type="paragraph" w:styleId="33">
    <w:name w:val="endnote text"/>
    <w:basedOn w:val="1"/>
    <w:autoRedefine/>
    <w:qFormat/>
    <w:uiPriority w:val="0"/>
    <w:pPr>
      <w:snapToGrid w:val="0"/>
      <w:jc w:val="left"/>
    </w:pPr>
  </w:style>
  <w:style w:type="paragraph" w:styleId="34">
    <w:name w:val="envelope address"/>
    <w:basedOn w:val="1"/>
    <w:autoRedefine/>
    <w:qFormat/>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autoRedefine/>
    <w:qFormat/>
    <w:uiPriority w:val="0"/>
    <w:pPr>
      <w:snapToGrid w:val="0"/>
    </w:pPr>
    <w:rPr>
      <w:rFonts w:ascii="Arial" w:hAnsi="Arial" w:cs="Arial"/>
    </w:rPr>
  </w:style>
  <w:style w:type="character" w:styleId="36">
    <w:name w:val="FollowedHyperlink"/>
    <w:basedOn w:val="11"/>
    <w:autoRedefine/>
    <w:qFormat/>
    <w:uiPriority w:val="0"/>
    <w:rPr>
      <w:color w:val="800080"/>
      <w:u w:val="single"/>
    </w:rPr>
  </w:style>
  <w:style w:type="paragraph" w:styleId="37">
    <w:name w:val="footer"/>
    <w:basedOn w:val="1"/>
    <w:autoRedefine/>
    <w:qFormat/>
    <w:uiPriority w:val="0"/>
    <w:pPr>
      <w:tabs>
        <w:tab w:val="center" w:pos="4153"/>
        <w:tab w:val="right" w:pos="8306"/>
      </w:tabs>
      <w:snapToGrid w:val="0"/>
      <w:jc w:val="left"/>
    </w:pPr>
    <w:rPr>
      <w:sz w:val="18"/>
      <w:szCs w:val="18"/>
    </w:rPr>
  </w:style>
  <w:style w:type="character" w:styleId="38">
    <w:name w:val="footnote reference"/>
    <w:basedOn w:val="11"/>
    <w:autoRedefine/>
    <w:qFormat/>
    <w:uiPriority w:val="0"/>
    <w:rPr>
      <w:vertAlign w:val="superscript"/>
    </w:rPr>
  </w:style>
  <w:style w:type="paragraph" w:styleId="39">
    <w:name w:val="footnote text"/>
    <w:basedOn w:val="1"/>
    <w:autoRedefine/>
    <w:qFormat/>
    <w:uiPriority w:val="0"/>
    <w:pPr>
      <w:snapToGrid w:val="0"/>
      <w:jc w:val="left"/>
    </w:pPr>
    <w:rPr>
      <w:sz w:val="18"/>
      <w:szCs w:val="18"/>
    </w:rPr>
  </w:style>
  <w:style w:type="paragraph" w:styleId="40">
    <w:name w:val="header"/>
    <w:basedOn w:val="1"/>
    <w:autoRedefine/>
    <w:qFormat/>
    <w:uiPriority w:val="0"/>
    <w:pPr>
      <w:tabs>
        <w:tab w:val="center" w:pos="4153"/>
        <w:tab w:val="right" w:pos="8306"/>
      </w:tabs>
      <w:snapToGrid w:val="0"/>
    </w:pPr>
    <w:rPr>
      <w:sz w:val="18"/>
      <w:szCs w:val="18"/>
    </w:rPr>
  </w:style>
  <w:style w:type="character" w:styleId="41">
    <w:name w:val="HTML Acronym"/>
    <w:basedOn w:val="11"/>
    <w:autoRedefine/>
    <w:qFormat/>
    <w:uiPriority w:val="0"/>
  </w:style>
  <w:style w:type="paragraph" w:styleId="42">
    <w:name w:val="HTML Address"/>
    <w:basedOn w:val="1"/>
    <w:autoRedefine/>
    <w:qFormat/>
    <w:uiPriority w:val="0"/>
    <w:rPr>
      <w:i/>
      <w:iCs/>
    </w:rPr>
  </w:style>
  <w:style w:type="character" w:styleId="43">
    <w:name w:val="HTML Cite"/>
    <w:basedOn w:val="11"/>
    <w:autoRedefine/>
    <w:qFormat/>
    <w:uiPriority w:val="0"/>
    <w:rPr>
      <w:i/>
      <w:iCs/>
    </w:rPr>
  </w:style>
  <w:style w:type="character" w:styleId="44">
    <w:name w:val="HTML Code"/>
    <w:basedOn w:val="11"/>
    <w:autoRedefine/>
    <w:qFormat/>
    <w:uiPriority w:val="0"/>
    <w:rPr>
      <w:rFonts w:ascii="Courier New" w:hAnsi="Courier New" w:cs="Courier New"/>
      <w:sz w:val="20"/>
      <w:szCs w:val="20"/>
    </w:rPr>
  </w:style>
  <w:style w:type="character" w:styleId="45">
    <w:name w:val="HTML Definition"/>
    <w:basedOn w:val="11"/>
    <w:autoRedefine/>
    <w:qFormat/>
    <w:uiPriority w:val="0"/>
    <w:rPr>
      <w:i/>
      <w:iCs/>
    </w:rPr>
  </w:style>
  <w:style w:type="character" w:styleId="46">
    <w:name w:val="HTML Keyboard"/>
    <w:basedOn w:val="11"/>
    <w:autoRedefine/>
    <w:qFormat/>
    <w:uiPriority w:val="0"/>
    <w:rPr>
      <w:rFonts w:ascii="Courier New" w:hAnsi="Courier New" w:cs="Courier New"/>
      <w:sz w:val="20"/>
      <w:szCs w:val="20"/>
    </w:rPr>
  </w:style>
  <w:style w:type="paragraph" w:styleId="47">
    <w:name w:val="HTML Preformatted"/>
    <w:basedOn w:val="1"/>
    <w:autoRedefine/>
    <w:qFormat/>
    <w:uiPriority w:val="0"/>
    <w:rPr>
      <w:rFonts w:ascii="Courier New" w:hAnsi="Courier New" w:cs="Courier New"/>
      <w:sz w:val="20"/>
    </w:rPr>
  </w:style>
  <w:style w:type="character" w:styleId="48">
    <w:name w:val="HTML Sample"/>
    <w:basedOn w:val="11"/>
    <w:autoRedefine/>
    <w:qFormat/>
    <w:uiPriority w:val="0"/>
    <w:rPr>
      <w:rFonts w:ascii="Courier New" w:hAnsi="Courier New" w:cs="Courier New"/>
    </w:rPr>
  </w:style>
  <w:style w:type="character" w:styleId="49">
    <w:name w:val="HTML Typewriter"/>
    <w:basedOn w:val="11"/>
    <w:autoRedefine/>
    <w:qFormat/>
    <w:uiPriority w:val="0"/>
    <w:rPr>
      <w:rFonts w:ascii="Courier New" w:hAnsi="Courier New" w:cs="Courier New"/>
      <w:sz w:val="20"/>
      <w:szCs w:val="20"/>
    </w:rPr>
  </w:style>
  <w:style w:type="character" w:styleId="50">
    <w:name w:val="HTML Variable"/>
    <w:basedOn w:val="11"/>
    <w:autoRedefine/>
    <w:qFormat/>
    <w:uiPriority w:val="0"/>
    <w:rPr>
      <w:i/>
      <w:iCs/>
    </w:rPr>
  </w:style>
  <w:style w:type="character" w:styleId="51">
    <w:name w:val="Hyperlink"/>
    <w:basedOn w:val="11"/>
    <w:autoRedefine/>
    <w:qFormat/>
    <w:uiPriority w:val="0"/>
    <w:rPr>
      <w:color w:val="0000FF"/>
      <w:u w:val="single"/>
    </w:rPr>
  </w:style>
  <w:style w:type="paragraph" w:styleId="52">
    <w:name w:val="index 1"/>
    <w:basedOn w:val="1"/>
    <w:next w:val="1"/>
    <w:autoRedefine/>
    <w:qFormat/>
    <w:uiPriority w:val="0"/>
  </w:style>
  <w:style w:type="paragraph" w:styleId="53">
    <w:name w:val="index 2"/>
    <w:basedOn w:val="1"/>
    <w:next w:val="1"/>
    <w:autoRedefine/>
    <w:qFormat/>
    <w:uiPriority w:val="0"/>
    <w:pPr>
      <w:ind w:left="200" w:leftChars="200"/>
    </w:pPr>
  </w:style>
  <w:style w:type="paragraph" w:styleId="54">
    <w:name w:val="index 3"/>
    <w:basedOn w:val="1"/>
    <w:next w:val="1"/>
    <w:autoRedefine/>
    <w:qFormat/>
    <w:uiPriority w:val="0"/>
    <w:pPr>
      <w:ind w:left="400" w:leftChars="400"/>
    </w:pPr>
  </w:style>
  <w:style w:type="paragraph" w:styleId="55">
    <w:name w:val="index 4"/>
    <w:basedOn w:val="1"/>
    <w:next w:val="1"/>
    <w:autoRedefine/>
    <w:qFormat/>
    <w:uiPriority w:val="0"/>
    <w:pPr>
      <w:ind w:left="600" w:leftChars="600"/>
    </w:pPr>
  </w:style>
  <w:style w:type="paragraph" w:styleId="56">
    <w:name w:val="index 5"/>
    <w:basedOn w:val="1"/>
    <w:next w:val="1"/>
    <w:autoRedefine/>
    <w:qFormat/>
    <w:uiPriority w:val="0"/>
    <w:pPr>
      <w:ind w:left="800" w:leftChars="800"/>
    </w:pPr>
  </w:style>
  <w:style w:type="paragraph" w:styleId="57">
    <w:name w:val="index 6"/>
    <w:basedOn w:val="1"/>
    <w:next w:val="1"/>
    <w:autoRedefine/>
    <w:qFormat/>
    <w:uiPriority w:val="0"/>
    <w:pPr>
      <w:ind w:left="1000" w:leftChars="1000"/>
    </w:pPr>
  </w:style>
  <w:style w:type="paragraph" w:styleId="58">
    <w:name w:val="index 7"/>
    <w:basedOn w:val="1"/>
    <w:next w:val="1"/>
    <w:autoRedefine/>
    <w:qFormat/>
    <w:uiPriority w:val="0"/>
    <w:pPr>
      <w:ind w:left="1200" w:leftChars="1200"/>
    </w:pPr>
  </w:style>
  <w:style w:type="paragraph" w:styleId="59">
    <w:name w:val="index 8"/>
    <w:basedOn w:val="1"/>
    <w:next w:val="1"/>
    <w:autoRedefine/>
    <w:qFormat/>
    <w:uiPriority w:val="0"/>
    <w:pPr>
      <w:ind w:left="1400" w:leftChars="1400"/>
    </w:pPr>
  </w:style>
  <w:style w:type="paragraph" w:styleId="60">
    <w:name w:val="index 9"/>
    <w:basedOn w:val="1"/>
    <w:next w:val="1"/>
    <w:autoRedefine/>
    <w:qFormat/>
    <w:uiPriority w:val="0"/>
    <w:pPr>
      <w:ind w:left="1600" w:leftChars="1600"/>
    </w:pPr>
  </w:style>
  <w:style w:type="paragraph" w:styleId="61">
    <w:name w:val="index heading"/>
    <w:basedOn w:val="1"/>
    <w:next w:val="52"/>
    <w:autoRedefine/>
    <w:qFormat/>
    <w:uiPriority w:val="0"/>
    <w:rPr>
      <w:rFonts w:ascii="Arial" w:hAnsi="Arial" w:cs="Arial"/>
      <w:b/>
      <w:bCs/>
    </w:rPr>
  </w:style>
  <w:style w:type="character" w:styleId="62">
    <w:name w:val="line number"/>
    <w:basedOn w:val="11"/>
    <w:autoRedefine/>
    <w:qFormat/>
    <w:uiPriority w:val="0"/>
  </w:style>
  <w:style w:type="paragraph" w:styleId="63">
    <w:name w:val="List"/>
    <w:basedOn w:val="1"/>
    <w:autoRedefine/>
    <w:qFormat/>
    <w:uiPriority w:val="0"/>
    <w:pPr>
      <w:ind w:left="200" w:hanging="200" w:hangingChars="200"/>
    </w:pPr>
  </w:style>
  <w:style w:type="paragraph" w:styleId="64">
    <w:name w:val="List 2"/>
    <w:basedOn w:val="1"/>
    <w:autoRedefine/>
    <w:qFormat/>
    <w:uiPriority w:val="0"/>
    <w:pPr>
      <w:ind w:left="100" w:leftChars="200" w:hanging="200" w:hangingChars="200"/>
    </w:pPr>
  </w:style>
  <w:style w:type="paragraph" w:styleId="65">
    <w:name w:val="List 3"/>
    <w:basedOn w:val="1"/>
    <w:autoRedefine/>
    <w:qFormat/>
    <w:uiPriority w:val="0"/>
    <w:pPr>
      <w:ind w:left="100" w:leftChars="400" w:hanging="200" w:hangingChars="200"/>
    </w:pPr>
  </w:style>
  <w:style w:type="paragraph" w:styleId="66">
    <w:name w:val="List 4"/>
    <w:basedOn w:val="1"/>
    <w:autoRedefine/>
    <w:qFormat/>
    <w:uiPriority w:val="0"/>
    <w:pPr>
      <w:ind w:left="100" w:leftChars="600" w:hanging="200" w:hangingChars="200"/>
    </w:pPr>
  </w:style>
  <w:style w:type="paragraph" w:styleId="67">
    <w:name w:val="List 5"/>
    <w:basedOn w:val="1"/>
    <w:autoRedefine/>
    <w:qFormat/>
    <w:uiPriority w:val="0"/>
    <w:pPr>
      <w:ind w:left="100" w:leftChars="800" w:hanging="200" w:hangingChars="200"/>
    </w:pPr>
  </w:style>
  <w:style w:type="paragraph" w:styleId="68">
    <w:name w:val="List Bullet"/>
    <w:basedOn w:val="1"/>
    <w:autoRedefine/>
    <w:qFormat/>
    <w:uiPriority w:val="0"/>
    <w:pPr>
      <w:numPr>
        <w:ilvl w:val="0"/>
        <w:numId w:val="1"/>
      </w:numPr>
    </w:pPr>
  </w:style>
  <w:style w:type="paragraph" w:styleId="69">
    <w:name w:val="List Bullet 2"/>
    <w:basedOn w:val="1"/>
    <w:autoRedefine/>
    <w:qFormat/>
    <w:uiPriority w:val="0"/>
    <w:pPr>
      <w:numPr>
        <w:ilvl w:val="0"/>
        <w:numId w:val="2"/>
      </w:numPr>
    </w:pPr>
  </w:style>
  <w:style w:type="paragraph" w:styleId="70">
    <w:name w:val="List Bullet 3"/>
    <w:basedOn w:val="1"/>
    <w:autoRedefine/>
    <w:qFormat/>
    <w:uiPriority w:val="0"/>
    <w:pPr>
      <w:numPr>
        <w:ilvl w:val="0"/>
        <w:numId w:val="3"/>
      </w:numPr>
    </w:pPr>
  </w:style>
  <w:style w:type="paragraph" w:styleId="71">
    <w:name w:val="List Bullet 4"/>
    <w:basedOn w:val="1"/>
    <w:autoRedefine/>
    <w:qFormat/>
    <w:uiPriority w:val="0"/>
    <w:pPr>
      <w:numPr>
        <w:ilvl w:val="0"/>
        <w:numId w:val="4"/>
      </w:numPr>
    </w:pPr>
  </w:style>
  <w:style w:type="paragraph" w:styleId="72">
    <w:name w:val="List Bullet 5"/>
    <w:basedOn w:val="1"/>
    <w:autoRedefine/>
    <w:qFormat/>
    <w:uiPriority w:val="0"/>
    <w:pPr>
      <w:numPr>
        <w:ilvl w:val="0"/>
        <w:numId w:val="5"/>
      </w:numPr>
    </w:pPr>
  </w:style>
  <w:style w:type="paragraph" w:styleId="73">
    <w:name w:val="List Continue"/>
    <w:basedOn w:val="1"/>
    <w:autoRedefine/>
    <w:qFormat/>
    <w:uiPriority w:val="0"/>
    <w:pPr>
      <w:spacing w:after="120"/>
      <w:ind w:left="420" w:leftChars="200"/>
    </w:pPr>
  </w:style>
  <w:style w:type="paragraph" w:styleId="74">
    <w:name w:val="List Continue 2"/>
    <w:basedOn w:val="1"/>
    <w:autoRedefine/>
    <w:qFormat/>
    <w:uiPriority w:val="0"/>
    <w:pPr>
      <w:spacing w:after="120"/>
      <w:ind w:left="840" w:leftChars="400"/>
    </w:pPr>
  </w:style>
  <w:style w:type="paragraph" w:styleId="75">
    <w:name w:val="List Continue 3"/>
    <w:basedOn w:val="1"/>
    <w:autoRedefine/>
    <w:qFormat/>
    <w:uiPriority w:val="0"/>
    <w:pPr>
      <w:spacing w:after="120"/>
      <w:ind w:left="1260" w:leftChars="600"/>
    </w:pPr>
  </w:style>
  <w:style w:type="paragraph" w:styleId="76">
    <w:name w:val="List Continue 4"/>
    <w:basedOn w:val="1"/>
    <w:autoRedefine/>
    <w:qFormat/>
    <w:uiPriority w:val="0"/>
    <w:pPr>
      <w:spacing w:after="120"/>
      <w:ind w:left="1680" w:leftChars="800"/>
    </w:pPr>
  </w:style>
  <w:style w:type="paragraph" w:styleId="77">
    <w:name w:val="List Continue 5"/>
    <w:basedOn w:val="1"/>
    <w:autoRedefine/>
    <w:qFormat/>
    <w:uiPriority w:val="0"/>
    <w:pPr>
      <w:spacing w:after="120"/>
      <w:ind w:left="2100" w:leftChars="1000"/>
    </w:pPr>
  </w:style>
  <w:style w:type="paragraph" w:styleId="78">
    <w:name w:val="List Number"/>
    <w:basedOn w:val="1"/>
    <w:autoRedefine/>
    <w:qFormat/>
    <w:uiPriority w:val="0"/>
    <w:pPr>
      <w:numPr>
        <w:ilvl w:val="0"/>
        <w:numId w:val="6"/>
      </w:numPr>
    </w:pPr>
  </w:style>
  <w:style w:type="paragraph" w:styleId="79">
    <w:name w:val="List Number 2"/>
    <w:basedOn w:val="1"/>
    <w:autoRedefine/>
    <w:qFormat/>
    <w:uiPriority w:val="0"/>
    <w:pPr>
      <w:numPr>
        <w:ilvl w:val="0"/>
        <w:numId w:val="7"/>
      </w:numPr>
    </w:pPr>
  </w:style>
  <w:style w:type="paragraph" w:styleId="80">
    <w:name w:val="List Number 3"/>
    <w:basedOn w:val="1"/>
    <w:autoRedefine/>
    <w:qFormat/>
    <w:uiPriority w:val="0"/>
    <w:pPr>
      <w:numPr>
        <w:ilvl w:val="0"/>
        <w:numId w:val="8"/>
      </w:numPr>
    </w:pPr>
  </w:style>
  <w:style w:type="paragraph" w:styleId="81">
    <w:name w:val="List Number 4"/>
    <w:basedOn w:val="1"/>
    <w:autoRedefine/>
    <w:qFormat/>
    <w:uiPriority w:val="0"/>
    <w:pPr>
      <w:numPr>
        <w:ilvl w:val="0"/>
        <w:numId w:val="9"/>
      </w:numPr>
    </w:pPr>
  </w:style>
  <w:style w:type="paragraph" w:styleId="82">
    <w:name w:val="List Number 5"/>
    <w:basedOn w:val="1"/>
    <w:autoRedefine/>
    <w:qFormat/>
    <w:uiPriority w:val="0"/>
    <w:pPr>
      <w:numPr>
        <w:ilvl w:val="0"/>
        <w:numId w:val="10"/>
      </w:numPr>
    </w:pPr>
  </w:style>
  <w:style w:type="paragraph" w:styleId="83">
    <w:name w:val="macro"/>
    <w:autoRedefine/>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eastAsiaTheme="minorEastAsia"/>
      <w:kern w:val="2"/>
      <w:sz w:val="24"/>
      <w:szCs w:val="24"/>
      <w:lang w:val="en-US" w:eastAsia="zh-CN" w:bidi="ar-SA"/>
    </w:rPr>
  </w:style>
  <w:style w:type="paragraph" w:styleId="84">
    <w:name w:val="Message Header"/>
    <w:basedOn w:val="1"/>
    <w:autoRedefine/>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basedOn w:val="1"/>
    <w:autoRedefine/>
    <w:qFormat/>
    <w:uiPriority w:val="0"/>
    <w:rPr>
      <w:sz w:val="24"/>
      <w:szCs w:val="24"/>
    </w:rPr>
  </w:style>
  <w:style w:type="paragraph" w:styleId="86">
    <w:name w:val="Normal Indent"/>
    <w:basedOn w:val="1"/>
    <w:autoRedefine/>
    <w:qFormat/>
    <w:uiPriority w:val="0"/>
    <w:pPr>
      <w:ind w:firstLine="420" w:firstLineChars="200"/>
    </w:pPr>
  </w:style>
  <w:style w:type="paragraph" w:styleId="87">
    <w:name w:val="Note Heading"/>
    <w:basedOn w:val="1"/>
    <w:next w:val="1"/>
    <w:autoRedefine/>
    <w:qFormat/>
    <w:uiPriority w:val="0"/>
    <w:pPr>
      <w:jc w:val="center"/>
    </w:pPr>
  </w:style>
  <w:style w:type="character" w:styleId="88">
    <w:name w:val="page number"/>
    <w:basedOn w:val="11"/>
    <w:autoRedefine/>
    <w:qFormat/>
    <w:uiPriority w:val="0"/>
  </w:style>
  <w:style w:type="paragraph" w:styleId="89">
    <w:name w:val="Plain Text"/>
    <w:basedOn w:val="1"/>
    <w:autoRedefine/>
    <w:qFormat/>
    <w:uiPriority w:val="0"/>
    <w:rPr>
      <w:rFonts w:ascii="SimSun" w:hAnsi="Courier New" w:cs="Courier New"/>
      <w:szCs w:val="21"/>
    </w:rPr>
  </w:style>
  <w:style w:type="paragraph" w:styleId="90">
    <w:name w:val="Salutation"/>
    <w:basedOn w:val="1"/>
    <w:next w:val="1"/>
    <w:qFormat/>
    <w:uiPriority w:val="0"/>
  </w:style>
  <w:style w:type="paragraph" w:styleId="91">
    <w:name w:val="Signature"/>
    <w:basedOn w:val="1"/>
    <w:autoRedefine/>
    <w:qFormat/>
    <w:uiPriority w:val="0"/>
    <w:pPr>
      <w:ind w:left="100" w:leftChars="2100"/>
    </w:pPr>
  </w:style>
  <w:style w:type="character" w:styleId="92">
    <w:name w:val="Strong"/>
    <w:basedOn w:val="11"/>
    <w:autoRedefine/>
    <w:qFormat/>
    <w:uiPriority w:val="0"/>
    <w:rPr>
      <w:b/>
      <w:bCs/>
    </w:rPr>
  </w:style>
  <w:style w:type="paragraph" w:styleId="93">
    <w:name w:val="Subtitle"/>
    <w:basedOn w:val="1"/>
    <w:autoRedefine/>
    <w:qFormat/>
    <w:uiPriority w:val="0"/>
    <w:pPr>
      <w:spacing w:before="240" w:after="60" w:line="312" w:lineRule="auto"/>
      <w:jc w:val="center"/>
      <w:outlineLvl w:val="1"/>
    </w:pPr>
    <w:rPr>
      <w:rFonts w:ascii="Arial" w:hAnsi="Arial" w:cs="Arial"/>
      <w:b/>
      <w:bCs/>
      <w:kern w:val="28"/>
      <w:sz w:val="32"/>
      <w:szCs w:val="32"/>
    </w:rPr>
  </w:style>
  <w:style w:type="table" w:styleId="94">
    <w:name w:val="Table 3D effects 1"/>
    <w:basedOn w:val="12"/>
    <w:autoRedefine/>
    <w:qFormat/>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qFormat/>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qFormat/>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autoRedefine/>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autoRedefine/>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autoRedefine/>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qFormat/>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qFormat/>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autoRedefine/>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qFormat/>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qFormat/>
    <w:uiPriority w:val="0"/>
    <w:pPr>
      <w:ind w:left="420" w:leftChars="200"/>
    </w:pPr>
  </w:style>
  <w:style w:type="paragraph" w:styleId="129">
    <w:name w:val="table of figures"/>
    <w:basedOn w:val="1"/>
    <w:next w:val="1"/>
    <w:qFormat/>
    <w:uiPriority w:val="0"/>
    <w:pPr>
      <w:ind w:leftChars="200" w:hanging="200" w:hangingChars="200"/>
    </w:pPr>
  </w:style>
  <w:style w:type="table" w:styleId="130">
    <w:name w:val="Table Professional"/>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qFormat/>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qFormat/>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autoRedefine/>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autoRedefine/>
    <w:qFormat/>
    <w:uiPriority w:val="0"/>
    <w:pPr>
      <w:spacing w:before="240" w:after="60"/>
      <w:jc w:val="center"/>
      <w:outlineLvl w:val="0"/>
    </w:pPr>
    <w:rPr>
      <w:rFonts w:ascii="Arial" w:hAnsi="Arial" w:cs="Arial"/>
      <w:b/>
      <w:bCs/>
      <w:sz w:val="32"/>
      <w:szCs w:val="32"/>
    </w:rPr>
  </w:style>
  <w:style w:type="paragraph" w:styleId="141">
    <w:name w:val="toa heading"/>
    <w:basedOn w:val="1"/>
    <w:next w:val="1"/>
    <w:autoRedefine/>
    <w:qFormat/>
    <w:uiPriority w:val="0"/>
    <w:pPr>
      <w:spacing w:before="120"/>
    </w:pPr>
    <w:rPr>
      <w:rFonts w:ascii="Arial" w:hAnsi="Arial" w:cs="Arial"/>
      <w:sz w:val="24"/>
      <w:szCs w:val="24"/>
    </w:rPr>
  </w:style>
  <w:style w:type="paragraph" w:styleId="142">
    <w:name w:val="toc 1"/>
    <w:basedOn w:val="1"/>
    <w:next w:val="1"/>
    <w:autoRedefine/>
    <w:qFormat/>
    <w:uiPriority w:val="0"/>
  </w:style>
  <w:style w:type="paragraph" w:styleId="143">
    <w:name w:val="toc 2"/>
    <w:basedOn w:val="1"/>
    <w:next w:val="1"/>
    <w:autoRedefine/>
    <w:qFormat/>
    <w:uiPriority w:val="0"/>
    <w:pPr>
      <w:ind w:left="420" w:leftChars="200"/>
    </w:pPr>
  </w:style>
  <w:style w:type="paragraph" w:styleId="144">
    <w:name w:val="toc 3"/>
    <w:basedOn w:val="1"/>
    <w:next w:val="1"/>
    <w:autoRedefine/>
    <w:qFormat/>
    <w:uiPriority w:val="0"/>
    <w:pPr>
      <w:ind w:left="840" w:leftChars="400"/>
    </w:pPr>
  </w:style>
  <w:style w:type="paragraph" w:styleId="145">
    <w:name w:val="toc 4"/>
    <w:basedOn w:val="1"/>
    <w:next w:val="1"/>
    <w:autoRedefine/>
    <w:qFormat/>
    <w:uiPriority w:val="0"/>
    <w:pPr>
      <w:ind w:left="1260" w:leftChars="600"/>
    </w:pPr>
  </w:style>
  <w:style w:type="paragraph" w:styleId="146">
    <w:name w:val="toc 5"/>
    <w:basedOn w:val="1"/>
    <w:next w:val="1"/>
    <w:autoRedefine/>
    <w:qFormat/>
    <w:uiPriority w:val="0"/>
    <w:pPr>
      <w:ind w:left="1680" w:leftChars="800"/>
    </w:pPr>
  </w:style>
  <w:style w:type="paragraph" w:styleId="147">
    <w:name w:val="toc 6"/>
    <w:basedOn w:val="1"/>
    <w:next w:val="1"/>
    <w:autoRedefine/>
    <w:qFormat/>
    <w:uiPriority w:val="0"/>
    <w:pPr>
      <w:ind w:left="2100" w:leftChars="1000"/>
    </w:pPr>
  </w:style>
  <w:style w:type="paragraph" w:styleId="148">
    <w:name w:val="toc 7"/>
    <w:basedOn w:val="1"/>
    <w:next w:val="1"/>
    <w:autoRedefine/>
    <w:qFormat/>
    <w:uiPriority w:val="0"/>
    <w:pPr>
      <w:ind w:left="2520" w:leftChars="1200"/>
    </w:pPr>
  </w:style>
  <w:style w:type="paragraph" w:styleId="149">
    <w:name w:val="toc 8"/>
    <w:basedOn w:val="1"/>
    <w:next w:val="1"/>
    <w:autoRedefine/>
    <w:qFormat/>
    <w:uiPriority w:val="0"/>
    <w:pPr>
      <w:ind w:left="2940" w:leftChars="1400"/>
    </w:pPr>
  </w:style>
  <w:style w:type="paragraph" w:styleId="150">
    <w:name w:val="toc 9"/>
    <w:basedOn w:val="1"/>
    <w:next w:val="1"/>
    <w:autoRedefine/>
    <w:qFormat/>
    <w:uiPriority w:val="0"/>
    <w:pPr>
      <w:ind w:left="3360" w:leftChars="1600"/>
    </w:pPr>
  </w:style>
  <w:style w:type="table" w:styleId="151">
    <w:name w:val="Light Shading"/>
    <w:basedOn w:val="12"/>
    <w:autoRedefine/>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autoRedefine/>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autoRedefine/>
    <w:qFormat/>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autoRedefine/>
    <w:qFormat/>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autoRedefine/>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autoRedefine/>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autoRedefine/>
    <w:qFormat/>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autoRedefine/>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autoRedefine/>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autoRedefine/>
    <w:qFormat/>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autoRedefine/>
    <w:qFormat/>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autoRedefine/>
    <w:qFormat/>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autoRedefine/>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autoRedefine/>
    <w:qFormat/>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autoRedefine/>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autoRedefine/>
    <w:qFormat/>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autoRedefine/>
    <w:qFormat/>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autoRedefine/>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autoRedefine/>
    <w:qFormat/>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autoRedefine/>
    <w:qFormat/>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autoRedefine/>
    <w:qFormat/>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autoRedefine/>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autoRedefine/>
    <w:qFormat/>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qFormat/>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autoRedefine/>
    <w:qFormat/>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autoRedefine/>
    <w:qFormat/>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autoRedefine/>
    <w:qFormat/>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autoRedefine/>
    <w:qFormat/>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autoRedefine/>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autoRedefine/>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autoRedefine/>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autoRedefine/>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autoRedefine/>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autoRedefine/>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autoRedefine/>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qFormat/>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autoRedefine/>
    <w:qFormat/>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autoRedefine/>
    <w:qFormat/>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autoRedefine/>
    <w:qFormat/>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autoRedefine/>
    <w:qFormat/>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autoRedefine/>
    <w:qFormat/>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autoRedefine/>
    <w:qFormat/>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autoRedefine/>
    <w:qFormat/>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autoRedefine/>
    <w:qFormat/>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autoRedefine/>
    <w:qFormat/>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autoRedefine/>
    <w:qFormat/>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autoRedefine/>
    <w:qFormat/>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autoRedefine/>
    <w:qFormat/>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autoRedefine/>
    <w:qFormat/>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autoRedefine/>
    <w:qFormat/>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autoRedefine/>
    <w:qFormat/>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qFormat/>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autoRedefine/>
    <w:qFormat/>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autoRedefine/>
    <w:qFormat/>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autoRedefine/>
    <w:qFormat/>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autoRedefine/>
    <w:qFormat/>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autoRedefine/>
    <w:qFormat/>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autoRedefine/>
    <w:qFormat/>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autoRedefine/>
    <w:qFormat/>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autoRedefine/>
    <w:qFormat/>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autoRedefine/>
    <w:qFormat/>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autoRedefine/>
    <w:qFormat/>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autoRedefine/>
    <w:qFormat/>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autoRedefine/>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autoRedefine/>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autoRedefine/>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autoRedefine/>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autoRedefine/>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autoRedefine/>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autoRedefine/>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autoRedefine/>
    <w:qFormat/>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autoRedefine/>
    <w:qFormat/>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qFormat/>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autoRedefine/>
    <w:qFormat/>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autoRedefine/>
    <w:qFormat/>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autoRedefine/>
    <w:qFormat/>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autoRedefine/>
    <w:qFormat/>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autoRedefine/>
    <w:qFormat/>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autoRedefine/>
    <w:qFormat/>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autoRedefine/>
    <w:qFormat/>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autoRedefine/>
    <w:qFormat/>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autoRedefine/>
    <w:qFormat/>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autoRedefine/>
    <w:qFormat/>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autoRedefine/>
    <w:qFormat/>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autoRedefine/>
    <w:qFormat/>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autoRedefine/>
    <w:qFormat/>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autoRedefine/>
    <w:qFormat/>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autoRedefine/>
    <w:qFormat/>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autoRedefine/>
    <w:qFormat/>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autoRedefine/>
    <w:qFormat/>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autoRedefine/>
    <w:qFormat/>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autoRedefine/>
    <w:qFormat/>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autoRedefine/>
    <w:qFormat/>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autoRedefine/>
    <w:qFormat/>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autoRedefine/>
    <w:qFormat/>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autoRedefine/>
    <w:qFormat/>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autoRedefine/>
    <w:qFormat/>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autoRedefine/>
    <w:qFormat/>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customStyle="1" w:styleId="249">
    <w:name w:val="Judul"/>
    <w:basedOn w:val="1"/>
    <w:autoRedefine/>
    <w:qFormat/>
    <w:uiPriority w:val="0"/>
    <w:pPr>
      <w:spacing w:after="60" w:line="15" w:lineRule="atLeast"/>
    </w:pPr>
    <w:rPr>
      <w:rFonts w:ascii="Times" w:hAnsi="Times" w:eastAsia="Times" w:cs="Times"/>
      <w:color w:val="000000"/>
      <w:sz w:val="24"/>
      <w:szCs w:val="24"/>
      <w:u w:val="none"/>
      <w:lang w:bidi="ar"/>
    </w:rPr>
  </w:style>
  <w:style w:type="paragraph" w:customStyle="1" w:styleId="250">
    <w:name w:val="Sub Judul"/>
    <w:basedOn w:val="1"/>
    <w:next w:val="3"/>
    <w:autoRedefine/>
    <w:qFormat/>
    <w:uiPriority w:val="0"/>
    <w:pPr>
      <w:spacing w:after="320" w:line="15" w:lineRule="atLeast"/>
    </w:pPr>
    <w:rPr>
      <w:rFonts w:ascii="Times" w:hAnsi="Times" w:eastAsia="Times" w:cs="Times"/>
      <w:color w:val="000000"/>
      <w:sz w:val="24"/>
      <w:szCs w:val="24"/>
      <w:u w:val="none"/>
      <w:lang w:bidi="ar"/>
    </w:rPr>
  </w:style>
  <w:style w:type="paragraph" w:styleId="251">
    <w:name w:val="List Paragraph"/>
    <w:basedOn w:val="1"/>
    <w:autoRedefine/>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0" Type="http://schemas.openxmlformats.org/officeDocument/2006/relationships/fontTable" Target="fontTable.xml"/><Relationship Id="rId6" Type="http://schemas.openxmlformats.org/officeDocument/2006/relationships/image" Target="media/image3.png"/><Relationship Id="rId59" Type="http://schemas.openxmlformats.org/officeDocument/2006/relationships/numbering" Target="numbering.xml"/><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16</Pages>
  <Words>476</Words>
  <Characters>2944</Characters>
  <Lines>1</Lines>
  <Paragraphs>1</Paragraphs>
  <TotalTime>8</TotalTime>
  <ScaleCrop>false</ScaleCrop>
  <LinksUpToDate>false</LinksUpToDate>
  <CharactersWithSpaces>3404</CharactersWithSpaces>
  <Application>WPS Office_12.2.0.16731_F1E327BC-269C-435d-A152-05C5408002CA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2023-10-03T10:10:00Z</dcterms:created>
  <dc:creator>M. Zidna Billah Faza</dc:creator>
  <cp:lastModifiedBy>M. Zidna Billah Faza</cp:lastModifiedBy>
  <cp:lastPrinted>2024-04-05T02:43:00Z</cp:lastPrinted>
  <dcterms:modified xsi:type="dcterms:W3CDTF">2024-04-29T08:52:19Z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2057-12.2.0.16731</vt:lpwstr>
  </property>
  <property fmtid="{D5CDD505-2E9C-101B-9397-08002B2CF9AE}" pid="3" name="ICV">
    <vt:lpwstr>80C7A6ECB9834C5A88C6A73B636E798C_13</vt:lpwstr>
  </property>
</Properties>
</file>