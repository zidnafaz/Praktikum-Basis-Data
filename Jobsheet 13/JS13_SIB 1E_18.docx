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LAPORAN </w:t>
      </w:r>
      <w:r>
        <w:rPr>
          <w:rFonts w:hint="default" w:ascii="Times New Roman" w:hAnsi="Times New Roman" w:cs="Times New Roman"/>
          <w:b/>
          <w:bCs/>
          <w:sz w:val="32"/>
          <w:szCs w:val="32"/>
          <w:lang w:val="en-US"/>
        </w:rPr>
        <w:t>PRAKTIKUM</w:t>
      </w:r>
      <w:r>
        <w:rPr>
          <w:rFonts w:hint="default" w:ascii="Times New Roman" w:hAnsi="Times New Roman" w:cs="Times New Roman"/>
          <w:b/>
          <w:bCs/>
          <w:sz w:val="32"/>
          <w:szCs w:val="32"/>
        </w:rPr>
        <w:t xml:space="preserve"> </w:t>
      </w:r>
    </w:p>
    <w:p>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rPr>
        <w:t xml:space="preserve">MATA KULIAH </w:t>
      </w:r>
      <w:r>
        <w:rPr>
          <w:rFonts w:hint="default" w:ascii="Times New Roman" w:hAnsi="Times New Roman" w:cs="Times New Roman"/>
          <w:b/>
          <w:bCs/>
          <w:sz w:val="32"/>
          <w:szCs w:val="32"/>
          <w:lang w:val="en-US"/>
        </w:rPr>
        <w:t>PRAKTIKUM BASIS DATA</w:t>
      </w: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sz w:val="24"/>
          <w:szCs w:val="24"/>
        </w:rPr>
        <w:t xml:space="preserve">Dosen Pengampu : </w:t>
      </w:r>
      <w:r>
        <w:rPr>
          <w:rFonts w:hint="default" w:ascii="Times New Roman" w:hAnsi="Times New Roman" w:cs="Times New Roman"/>
          <w:sz w:val="24"/>
          <w:szCs w:val="24"/>
          <w:lang w:val="en-US"/>
        </w:rPr>
        <w:t>Farid Angga Pribadi</w:t>
      </w:r>
      <w:r>
        <w:rPr>
          <w:rFonts w:hint="default" w:ascii="Times New Roman" w:hAnsi="Times New Roman" w:cs="Times New Roman"/>
          <w:sz w:val="24"/>
          <w:szCs w:val="24"/>
        </w:rPr>
        <w:t>, S.</w:t>
      </w:r>
      <w:r>
        <w:rPr>
          <w:rFonts w:hint="default" w:ascii="Times New Roman" w:hAnsi="Times New Roman" w:cs="Times New Roman"/>
          <w:sz w:val="24"/>
          <w:szCs w:val="24"/>
          <w:lang w:val="en-US"/>
        </w:rPr>
        <w:t>Kom</w:t>
      </w:r>
      <w:r>
        <w:rPr>
          <w:rFonts w:hint="default" w:ascii="Times New Roman" w:hAnsi="Times New Roman" w:cs="Times New Roman"/>
          <w:sz w:val="24"/>
          <w:szCs w:val="24"/>
        </w:rPr>
        <w:t>, M.</w:t>
      </w:r>
      <w:r>
        <w:rPr>
          <w:rFonts w:hint="default" w:ascii="Times New Roman" w:hAnsi="Times New Roman" w:cs="Times New Roman"/>
          <w:sz w:val="24"/>
          <w:szCs w:val="24"/>
          <w:lang w:val="en-US"/>
        </w:rPr>
        <w:t>Kom.</w:t>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rPr>
        <w:t>PERTEMUAN -</w:t>
      </w:r>
      <w:r>
        <w:rPr>
          <w:rFonts w:hint="default" w:ascii="Times New Roman" w:hAnsi="Times New Roman" w:cs="Times New Roman"/>
          <w:b/>
          <w:bCs/>
          <w:sz w:val="24"/>
          <w:szCs w:val="24"/>
          <w:lang w:val="en-GB"/>
        </w:rPr>
        <w:t xml:space="preserve"> 13</w:t>
      </w: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2313940" cy="2313940"/>
            <wp:effectExtent l="0" t="0" r="10160" b="10160"/>
            <wp:docPr id="1" name="Gambar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Untitled-2"/>
                    <pic:cNvPicPr>
                      <a:picLocks noChangeAspect="1"/>
                    </pic:cNvPicPr>
                  </pic:nvPicPr>
                  <pic:blipFill>
                    <a:blip r:embed="rId4"/>
                    <a:stretch>
                      <a:fillRect/>
                    </a:stretch>
                  </pic:blipFill>
                  <pic:spPr>
                    <a:xfrm>
                      <a:off x="0" y="0"/>
                      <a:ext cx="2313940" cy="2313940"/>
                    </a:xfrm>
                    <a:prstGeom prst="rect">
                      <a:avLst/>
                    </a:prstGeom>
                  </pic:spPr>
                </pic:pic>
              </a:graphicData>
            </a:graphic>
          </wp:inline>
        </w:drawing>
      </w: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Nama</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M. Zidna Billah Faza</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NIM</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2341760030</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Prodi</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D-IV Sistem Informasi Bisnis</w:t>
      </w:r>
    </w:p>
    <w:p>
      <w:pPr>
        <w:spacing w:line="360" w:lineRule="auto"/>
        <w:ind w:left="1440" w:firstLine="720"/>
        <w:rPr>
          <w:rFonts w:hint="default" w:ascii="Times New Roman" w:hAnsi="Times New Roman" w:cs="Times New Roman"/>
          <w:b/>
          <w:bCs/>
          <w:sz w:val="28"/>
          <w:szCs w:val="28"/>
        </w:rPr>
      </w:pPr>
    </w:p>
    <w:p>
      <w:pPr>
        <w:spacing w:line="360" w:lineRule="auto"/>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JURUSAN TEKNOLOGI INFORMASI</w:t>
      </w: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POLITEKNIK NEGERI MALANG</w:t>
      </w:r>
    </w:p>
    <w:p>
      <w:pPr>
        <w:jc w:val="center"/>
        <w:rPr>
          <w:rFonts w:hint="default" w:ascii="Times New Roman" w:hAnsi="Times New Roman" w:cs="Times New Roman"/>
          <w:b/>
          <w:bCs/>
          <w:sz w:val="32"/>
          <w:szCs w:val="32"/>
          <w:lang w:val="en-GB"/>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32"/>
          <w:szCs w:val="32"/>
        </w:rPr>
        <w:t>20</w:t>
      </w:r>
      <w:r>
        <w:rPr>
          <w:rFonts w:hint="default" w:ascii="Times New Roman" w:hAnsi="Times New Roman" w:cs="Times New Roman"/>
          <w:b/>
          <w:bCs/>
          <w:sz w:val="32"/>
          <w:szCs w:val="32"/>
          <w:lang w:val="en-US"/>
        </w:rPr>
        <w:t>2</w:t>
      </w:r>
      <w:r>
        <w:rPr>
          <w:rFonts w:hint="default" w:ascii="Times New Roman" w:hAnsi="Times New Roman" w:cs="Times New Roman"/>
          <w:b/>
          <w:bCs/>
          <w:sz w:val="32"/>
          <w:szCs w:val="32"/>
          <w:lang w:val="en-GB"/>
        </w:rPr>
        <w:t>4</w:t>
      </w:r>
    </w:p>
    <w:p>
      <w:pP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US"/>
        </w:rPr>
        <w:t>Praktikum</w:t>
      </w:r>
      <w:r>
        <w:rPr>
          <w:rFonts w:hint="default" w:ascii="Times New Roman" w:hAnsi="Times New Roman" w:cs="Times New Roman"/>
          <w:b/>
          <w:bCs/>
          <w:sz w:val="24"/>
          <w:szCs w:val="24"/>
          <w:lang w:val="en-GB"/>
        </w:rPr>
        <w:t xml:space="preserve"> 1</w:t>
      </w:r>
    </w:p>
    <w:p>
      <w:pPr>
        <w:jc w:val="both"/>
        <w:rPr>
          <w:rFonts w:hint="default" w:ascii="Times New Roman" w:hAnsi="Times New Roman" w:cs="Times New Roman"/>
          <w:b w:val="0"/>
          <w:bCs w:val="0"/>
          <w:sz w:val="24"/>
          <w:szCs w:val="24"/>
          <w:lang w:val="en-GB"/>
        </w:rPr>
      </w:pPr>
    </w:p>
    <w:p>
      <w:pPr>
        <w:numPr>
          <w:ilvl w:val="0"/>
          <w:numId w:val="11"/>
        </w:numPr>
        <w:tabs>
          <w:tab w:val="clear" w:pos="425"/>
        </w:tabs>
        <w:ind w:left="425" w:leftChars="0" w:hanging="425" w:firstLine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Bersama jobsheet ini disertakan sebuah file bernama percobaan_join.sql, eksekusilah file tersebut pada server MySQL Anda dengan cara apapun yang Anda bisa. Pada contoh di bawah ini, SQL dieksekusi dengan menggunakan perintah SOURCE melalui MySQL Shell. Anda juga dapat mengimpor SQL tersebut melalui PHPMyAdmin atau MySQL Workbench, atau tools yang lain yang Anda sukai.</w:t>
      </w:r>
    </w:p>
    <w:p>
      <w:pPr>
        <w:numPr>
          <w:numId w:val="0"/>
        </w:numPr>
        <w:ind w:leftChars="0"/>
        <w:jc w:val="both"/>
        <w:rPr>
          <w:rFonts w:hint="default" w:ascii="Times New Roman" w:hAnsi="Times New Roman"/>
          <w:b w:val="0"/>
          <w:bCs w:val="0"/>
          <w:sz w:val="24"/>
          <w:szCs w:val="24"/>
          <w:lang w:val="en-GB"/>
        </w:rPr>
      </w:pPr>
    </w:p>
    <w:p>
      <w:pPr>
        <w:numPr>
          <w:numId w:val="0"/>
        </w:numPr>
        <w:ind w:leftChars="0"/>
        <w:jc w:val="both"/>
        <w:rPr>
          <w:rFonts w:hint="default" w:ascii="Times New Roman" w:hAnsi="Times New Roman"/>
          <w:b w:val="0"/>
          <w:bCs w:val="0"/>
          <w:sz w:val="24"/>
          <w:szCs w:val="24"/>
          <w:lang w:val="en-GB"/>
        </w:rPr>
      </w:pPr>
      <w:r>
        <w:drawing>
          <wp:inline distT="0" distB="0" distL="114300" distR="114300">
            <wp:extent cx="5267325" cy="3140710"/>
            <wp:effectExtent l="0" t="0" r="9525"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5"/>
                    <a:stretch>
                      <a:fillRect/>
                    </a:stretch>
                  </pic:blipFill>
                  <pic:spPr>
                    <a:xfrm>
                      <a:off x="0" y="0"/>
                      <a:ext cx="5267325" cy="3140710"/>
                    </a:xfrm>
                    <a:prstGeom prst="rect">
                      <a:avLst/>
                    </a:prstGeom>
                    <a:noFill/>
                    <a:ln>
                      <a:noFill/>
                    </a:ln>
                  </pic:spPr>
                </pic:pic>
              </a:graphicData>
            </a:graphic>
          </wp:inline>
        </w:drawing>
      </w:r>
    </w:p>
    <w:p>
      <w:pPr>
        <w:numPr>
          <w:numId w:val="0"/>
        </w:numPr>
        <w:ind w:leftChars="0"/>
        <w:jc w:val="both"/>
        <w:rPr>
          <w:rFonts w:hint="default" w:ascii="Times New Roman" w:hAnsi="Times New Roman"/>
          <w:b w:val="0"/>
          <w:bCs w:val="0"/>
          <w:sz w:val="24"/>
          <w:szCs w:val="24"/>
          <w:lang w:val="en-GB"/>
        </w:rPr>
      </w:pPr>
    </w:p>
    <w:p>
      <w:pPr>
        <w:numPr>
          <w:ilvl w:val="0"/>
          <w:numId w:val="11"/>
        </w:numPr>
        <w:tabs>
          <w:tab w:val="clear" w:pos="425"/>
        </w:tabs>
        <w:ind w:left="425" w:leftChars="0" w:hanging="425" w:firstLine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Jika Anda telah berhasil mengimpor/mengeksekusi/menjalankan file percobaan_join.sql tersebut, maka di server MySQL Anda akan dibuatkan database dengan struktur seperti berikut.</w:t>
      </w:r>
    </w:p>
    <w:p>
      <w:pPr>
        <w:numPr>
          <w:numId w:val="0"/>
        </w:numPr>
        <w:ind w:leftChars="0"/>
        <w:jc w:val="both"/>
        <w:rPr>
          <w:rFonts w:hint="default" w:ascii="Times New Roman" w:hAnsi="Times New Roman"/>
          <w:b w:val="0"/>
          <w:bCs w:val="0"/>
          <w:sz w:val="24"/>
          <w:szCs w:val="24"/>
          <w:lang w:val="en-GB"/>
        </w:rPr>
      </w:pPr>
    </w:p>
    <w:p>
      <w:pPr>
        <w:numPr>
          <w:numId w:val="0"/>
        </w:numPr>
        <w:ind w:leftChars="0"/>
        <w:jc w:val="both"/>
        <w:rPr>
          <w:rFonts w:hint="default" w:ascii="Times New Roman" w:hAnsi="Times New Roman"/>
          <w:b w:val="0"/>
          <w:bCs w:val="0"/>
          <w:sz w:val="24"/>
          <w:szCs w:val="24"/>
          <w:lang w:val="en-GB"/>
        </w:rPr>
      </w:pPr>
      <w:r>
        <w:drawing>
          <wp:inline distT="0" distB="0" distL="0" distR="0">
            <wp:extent cx="5833110" cy="2774950"/>
            <wp:effectExtent l="0" t="0" r="0" b="0"/>
            <wp:docPr id="6"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19"/>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850398" cy="2783134"/>
                    </a:xfrm>
                    <a:prstGeom prst="rect">
                      <a:avLst/>
                    </a:prstGeom>
                  </pic:spPr>
                </pic:pic>
              </a:graphicData>
            </a:graphic>
          </wp:inline>
        </w:drawing>
      </w:r>
    </w:p>
    <w:p>
      <w:pPr>
        <w:numPr>
          <w:numId w:val="0"/>
        </w:numPr>
        <w:ind w:leftChars="0"/>
        <w:jc w:val="both"/>
        <w:rPr>
          <w:rFonts w:hint="default" w:ascii="Times New Roman" w:hAnsi="Times New Roman"/>
          <w:b w:val="0"/>
          <w:bCs w:val="0"/>
          <w:sz w:val="24"/>
          <w:szCs w:val="24"/>
          <w:lang w:val="en-GB"/>
        </w:rPr>
      </w:pPr>
    </w:p>
    <w:p>
      <w:pPr>
        <w:numPr>
          <w:ilvl w:val="0"/>
          <w:numId w:val="11"/>
        </w:numPr>
        <w:tabs>
          <w:tab w:val="clear" w:pos="425"/>
        </w:tabs>
        <w:ind w:left="425" w:leftChars="0" w:hanging="425" w:firstLine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Pastikan pada database Anda terdapat tabel-tabel seperti di bawah ini dengan menjalankan SQL dibawah. Jika tabel-tabelnya sudah sesuai, lanjutkan ke Praktikum – Bagian 2.</w:t>
      </w:r>
    </w:p>
    <w:p>
      <w:pPr>
        <w:numPr>
          <w:ilvl w:val="0"/>
          <w:numId w:val="0"/>
        </w:numPr>
        <w:ind w:leftChars="0"/>
        <w:jc w:val="both"/>
        <w:rPr>
          <w:rFonts w:hint="default" w:ascii="Times New Roman" w:hAnsi="Times New Roman"/>
          <w:b w:val="0"/>
          <w:bCs w:val="0"/>
          <w:sz w:val="24"/>
          <w:szCs w:val="24"/>
          <w:lang w:val="en-GB"/>
        </w:rPr>
      </w:pPr>
    </w:p>
    <w:p>
      <w:pPr>
        <w:numPr>
          <w:ilvl w:val="0"/>
          <w:numId w:val="0"/>
        </w:numPr>
        <w:ind w:leftChars="0"/>
        <w:jc w:val="both"/>
        <w:rPr>
          <w:rFonts w:hint="default" w:ascii="Times New Roman" w:hAnsi="Times New Roman"/>
          <w:b w:val="0"/>
          <w:bCs w:val="0"/>
          <w:sz w:val="24"/>
          <w:szCs w:val="24"/>
          <w:lang w:val="en-GB"/>
        </w:rPr>
      </w:pPr>
      <w:r>
        <w:drawing>
          <wp:inline distT="0" distB="0" distL="114300" distR="114300">
            <wp:extent cx="3333750" cy="25527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7"/>
                    <a:stretch>
                      <a:fillRect/>
                    </a:stretch>
                  </pic:blipFill>
                  <pic:spPr>
                    <a:xfrm>
                      <a:off x="0" y="0"/>
                      <a:ext cx="3333750" cy="2552700"/>
                    </a:xfrm>
                    <a:prstGeom prst="rect">
                      <a:avLst/>
                    </a:prstGeom>
                    <a:noFill/>
                    <a:ln>
                      <a:noFill/>
                    </a:ln>
                  </pic:spPr>
                </pic:pic>
              </a:graphicData>
            </a:graphic>
          </wp:inline>
        </w:drawing>
      </w:r>
    </w:p>
    <w:p>
      <w:pPr>
        <w:rPr>
          <w:rFonts w:hint="default" w:ascii="Times New Roman" w:hAnsi="Times New Roman"/>
          <w:b/>
          <w:bCs/>
          <w:sz w:val="24"/>
          <w:szCs w:val="24"/>
          <w:lang w:val="en-GB"/>
        </w:rPr>
      </w:pPr>
      <w:r>
        <w:rPr>
          <w:rFonts w:hint="default" w:ascii="Times New Roman" w:hAnsi="Times New Roman"/>
          <w:b/>
          <w:bCs/>
          <w:sz w:val="24"/>
          <w:szCs w:val="24"/>
          <w:lang w:val="en-GB"/>
        </w:rPr>
        <w:br w:type="page"/>
      </w:r>
    </w:p>
    <w:p>
      <w:pPr>
        <w:rPr>
          <w:rFonts w:hint="default" w:ascii="Times New Roman" w:hAnsi="Times New Roman"/>
          <w:b w:val="0"/>
          <w:bCs w:val="0"/>
          <w:sz w:val="24"/>
          <w:szCs w:val="24"/>
          <w:lang w:val="en-GB"/>
        </w:rPr>
      </w:pPr>
      <w:r>
        <w:rPr>
          <w:rFonts w:hint="default" w:ascii="Times New Roman" w:hAnsi="Times New Roman"/>
          <w:b/>
          <w:bCs/>
          <w:sz w:val="24"/>
          <w:szCs w:val="24"/>
          <w:lang w:val="en-GB"/>
        </w:rPr>
        <w:t>Praktikum 2</w:t>
      </w:r>
    </w:p>
    <w:p>
      <w:pPr>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Apabila kita ingin menampilkan data yang kolom-kolomnya terdapat pada tabel yang berbeda, maka kita dapat menggunakan sintaksis INNER JOIN. Sintaksis ini akan menampilkan nilai kolom pada 2 atau lebih tabel yang saling bersesuaian dalam 1 baris.Contoh: “Tampilkan nama kelas berikut nama prodinya!”Solusi: Jalankan query berikut ini, dan akan ditampilkan 52 baris nama kelas berikut nama prodinya yang bersesuaian (kolom kode_prodi di tabel kelas sama nilainya dengan kolom kode_prodi di tabel prodi).</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4141470" cy="669925"/>
            <wp:effectExtent l="0" t="0" r="11430" b="1587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8"/>
                    <a:stretch>
                      <a:fillRect/>
                    </a:stretch>
                  </pic:blipFill>
                  <pic:spPr>
                    <a:xfrm>
                      <a:off x="0" y="0"/>
                      <a:ext cx="4141470" cy="669925"/>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1915795" cy="1043940"/>
            <wp:effectExtent l="0" t="0" r="8255" b="381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9"/>
                    <a:stretch>
                      <a:fillRect/>
                    </a:stretch>
                  </pic:blipFill>
                  <pic:spPr>
                    <a:xfrm>
                      <a:off x="0" y="0"/>
                      <a:ext cx="1915795" cy="104394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Pada contoh sebelumnya, jika diperhatikan baik-baik, setiap nama kolom yang ingin ditampilkan harus disebutkan nama tabel asalnya dengan notasi dot/titik (nama_tabel.nama_kolom). Hal ini masuk akal karena hal tersebut memiliki tujuan untuk menghilangkan ambiguitas karena bisa saja 2 tabel yang berbeda memiliki kolom dengan nama yang sama.Namun demikian akan sedikit merepotkan apabila kita secara berulang-ulang menuliskan nama tabel di sebelah nama kolom, lagi dan lagi. Apalagi jika nama tabelnya Panjang. Solusinya adalah dengan menggunakan alias yaitu sintaksis AS. Dengan menggunakan sintaksis ini, query kita akan menjadi lebih singkat namun dengan hasil yang sama. Jalankan SQL berikut untuk mengetahui hasilnya!</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3768090" cy="655320"/>
            <wp:effectExtent l="0" t="0" r="3810" b="1143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0"/>
                    <a:stretch>
                      <a:fillRect/>
                    </a:stretch>
                  </pic:blipFill>
                  <pic:spPr>
                    <a:xfrm>
                      <a:off x="0" y="0"/>
                      <a:ext cx="3768090" cy="655320"/>
                    </a:xfrm>
                    <a:prstGeom prst="rect">
                      <a:avLst/>
                    </a:prstGeom>
                    <a:noFill/>
                    <a:ln>
                      <a:noFill/>
                    </a:ln>
                  </pic:spPr>
                </pic:pic>
              </a:graphicData>
            </a:graphic>
          </wp:inline>
        </w:drawing>
      </w:r>
    </w:p>
    <w:p>
      <w:pPr>
        <w:numPr>
          <w:numId w:val="0"/>
        </w:numPr>
        <w:ind w:leftChars="0"/>
      </w:pPr>
    </w:p>
    <w:p>
      <w:pPr>
        <w:numPr>
          <w:numId w:val="0"/>
        </w:numPr>
        <w:ind w:leftChars="0"/>
        <w:rPr>
          <w:rFonts w:hint="default" w:ascii="Times New Roman" w:hAnsi="Times New Roman"/>
          <w:b w:val="0"/>
          <w:bCs w:val="0"/>
          <w:sz w:val="24"/>
          <w:szCs w:val="24"/>
          <w:lang w:val="en-GB"/>
        </w:rPr>
      </w:pPr>
      <w:r>
        <w:drawing>
          <wp:inline distT="0" distB="0" distL="114300" distR="114300">
            <wp:extent cx="1781175" cy="2219325"/>
            <wp:effectExtent l="0" t="0" r="9525" b="952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1"/>
                    <a:stretch>
                      <a:fillRect/>
                    </a:stretch>
                  </pic:blipFill>
                  <pic:spPr>
                    <a:xfrm>
                      <a:off x="0" y="0"/>
                      <a:ext cx="1781175" cy="2219325"/>
                    </a:xfrm>
                    <a:prstGeom prst="rect">
                      <a:avLst/>
                    </a:prstGeom>
                    <a:noFill/>
                    <a:ln>
                      <a:noFill/>
                    </a:ln>
                  </pic:spPr>
                </pic:pic>
              </a:graphicData>
            </a:graphic>
          </wp:inline>
        </w:drawing>
      </w: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Pada contoh sebelumnya kita telah menampilkan 2 kolom yang terletak pada 2 tabel yang berbeda namun penggunaan INNER JOIN tidaklah terbatas pada 2 tabel saja. Kita juga dapat menampilkan data yang lebih banyak dari beberapa tabel sekaligus.Contoh: “Tampilkan nama dosen berikut kelas yang diajar dan harinya!”Solusi: Jalankan SQL berikut. Jika benar akan ditampilkan 320 baris. Pada query tersebut dilibatkan 4 tabel yaitu tabel jadwal, dosen, kelas, dan hari.</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4200525" cy="1885950"/>
            <wp:effectExtent l="0" t="0" r="9525"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2"/>
                    <a:stretch>
                      <a:fillRect/>
                    </a:stretch>
                  </pic:blipFill>
                  <pic:spPr>
                    <a:xfrm>
                      <a:off x="0" y="0"/>
                      <a:ext cx="4200525" cy="1885950"/>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rPr>
          <w:sz w:val="20"/>
        </w:rPr>
        <mc:AlternateContent>
          <mc:Choice Requires="wps">
            <w:drawing>
              <wp:anchor distT="0" distB="0" distL="114300" distR="114300" simplePos="0" relativeHeight="251659264" behindDoc="0" locked="0" layoutInCell="1" allowOverlap="1">
                <wp:simplePos x="0" y="0"/>
                <wp:positionH relativeFrom="column">
                  <wp:posOffset>4751070</wp:posOffset>
                </wp:positionH>
                <wp:positionV relativeFrom="paragraph">
                  <wp:posOffset>32385</wp:posOffset>
                </wp:positionV>
                <wp:extent cx="497205" cy="198755"/>
                <wp:effectExtent l="6350" t="6350" r="10795" b="23495"/>
                <wp:wrapNone/>
                <wp:docPr id="14" name="Rectangles 14"/>
                <wp:cNvGraphicFramePr/>
                <a:graphic xmlns:a="http://schemas.openxmlformats.org/drawingml/2006/main">
                  <a:graphicData uri="http://schemas.microsoft.com/office/word/2010/wordprocessingShape">
                    <wps:wsp>
                      <wps:cNvSpPr/>
                      <wps:spPr>
                        <a:xfrm>
                          <a:off x="5894070" y="4213860"/>
                          <a:ext cx="497205" cy="198755"/>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4.1pt;margin-top:2.55pt;height:15.65pt;width:39.15pt;z-index:251659264;v-text-anchor:middle;mso-width-relative:page;mso-height-relative:page;" filled="f" stroked="t" coordsize="21600,21600" o:gfxdata="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AgkEmn1wAAAAgBAAAPAAAAAAAAAAEAIAAAACIAAABkcnMvZG93bnJldi54bWxQSwECFAAU&#10;AAAACACHTuJAw/ZNftYCAADPBQAADgAAAAAAAAABACAAAAAmAQAAZHJzL2Uyb0RvYy54bWxQSwUG&#10;AAAAAAYABgBZAQAAbgYAAAAA&#10;">
                <v:fill on="f" focussize="0,0"/>
                <v:stroke weight="1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5271135" cy="1367790"/>
            <wp:effectExtent l="0" t="0" r="5715" b="381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3"/>
                    <a:stretch>
                      <a:fillRect/>
                    </a:stretch>
                  </pic:blipFill>
                  <pic:spPr>
                    <a:xfrm>
                      <a:off x="0" y="0"/>
                      <a:ext cx="5271135" cy="136779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br w:type="page"/>
      </w: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SELECT JOIN juga bisa difilter. Tentu saja dengan menggunakan klausa WHERE. Contoh: “Tampilkan nama kelas berikut nama prodinya, hanya untuk kelas yang A saja!”Solusi: Jalankan SQL berikut ini. Jika benar akan ditampilkan 7 baris yaitu semua kelas dari kelas 1-4 di masing-masing prodi yang namanya diakhiri huruf “A”</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4029075" cy="1133475"/>
            <wp:effectExtent l="0" t="0" r="9525" b="952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4"/>
                    <a:stretch>
                      <a:fillRect/>
                    </a:stretch>
                  </pic:blipFill>
                  <pic:spPr>
                    <a:xfrm>
                      <a:off x="0" y="0"/>
                      <a:ext cx="4029075" cy="1133475"/>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2331720" cy="2234565"/>
            <wp:effectExtent l="0" t="0" r="11430" b="1333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5"/>
                    <a:stretch>
                      <a:fillRect/>
                    </a:stretch>
                  </pic:blipFill>
                  <pic:spPr>
                    <a:xfrm>
                      <a:off x="0" y="0"/>
                      <a:ext cx="2331720" cy="2234565"/>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Lanjutkan ke Praktikum – Bagian 3.</w:t>
      </w:r>
    </w:p>
    <w:p>
      <w:pPr>
        <w:numPr>
          <w:ilvl w:val="0"/>
          <w:numId w:val="0"/>
        </w:numPr>
        <w:ind w:leftChars="0"/>
        <w:rPr>
          <w:rFonts w:hint="default"/>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br w:type="page"/>
      </w:r>
    </w:p>
    <w:p>
      <w:pPr>
        <w:rPr>
          <w:rFonts w:hint="default" w:ascii="Times New Roman" w:hAnsi="Times New Roman"/>
          <w:b/>
          <w:bCs/>
          <w:sz w:val="24"/>
          <w:szCs w:val="24"/>
          <w:lang w:val="en-GB"/>
        </w:rPr>
      </w:pPr>
      <w:r>
        <w:rPr>
          <w:rFonts w:hint="default" w:ascii="Times New Roman" w:hAnsi="Times New Roman"/>
          <w:b/>
          <w:bCs/>
          <w:sz w:val="24"/>
          <w:szCs w:val="24"/>
          <w:lang w:val="en-GB"/>
        </w:rPr>
        <w:t>Praktikum 3</w:t>
      </w:r>
    </w:p>
    <w:p>
      <w:pPr>
        <w:rPr>
          <w:rFonts w:hint="default" w:ascii="Times New Roman" w:hAnsi="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Jika INNER JOIN hanya menampilan baris-baris pada 2 atau lebih tabel yang saling bersesuaian. Maka untuk menampilkan data pada tabel yang saling bersesuaian ditambah yang tidak bersesuaian, kita dapat menggunakan sintaksis OUTER JOIN.</w:t>
      </w:r>
    </w:p>
    <w:p>
      <w:pPr>
        <w:numPr>
          <w:numId w:val="0"/>
        </w:numPr>
        <w:ind w:left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OUTER JOIN dibagi menjadi 2:</w:t>
      </w: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-LEFT OUTER JOIN dan;</w:t>
      </w: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-RIGHT OUTER JOIN</w:t>
      </w:r>
    </w:p>
    <w:p>
      <w:pPr>
        <w:numPr>
          <w:numId w:val="0"/>
        </w:numPr>
        <w:ind w:left="400" w:leftChars="200" w:firstLine="0" w:firstLine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OUTER JOIN pada umumnya beguna untuk mengecek data yang tidak ada pasangannya di tabel yang di-JOIN-kan.</w:t>
      </w:r>
    </w:p>
    <w:p>
      <w:pPr>
        <w:numPr>
          <w:numId w:val="0"/>
        </w:numPr>
        <w:ind w:left="400" w:leftChars="200" w:firstLine="0" w:firstLine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Contoh: “Tampilkan data semua kelas berikut nama prodinya, beserta kelas yang tidak ada prodinya!”</w:t>
      </w:r>
    </w:p>
    <w:p>
      <w:pPr>
        <w:numPr>
          <w:numId w:val="0"/>
        </w:numPr>
        <w:ind w:left="400" w:leftChars="200" w:firstLine="0" w:firstLine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Solusi: Jalankan query berikut. Jika benar akan ditampilkan 57 baris data dimana 52 baris adalah nama kelas yang ada prodinya, dan 5 baris sisanya adalah nama kelas yang tidak terdaftar di prodi manapun.</w:t>
      </w:r>
    </w:p>
    <w:p>
      <w:pPr>
        <w:numPr>
          <w:numId w:val="0"/>
        </w:numPr>
        <w:ind w:left="400" w:leftChars="200" w:firstLine="0" w:firstLineChars="0"/>
        <w:rPr>
          <w:rFonts w:hint="default" w:ascii="Times New Roman" w:hAnsi="Times New Roman"/>
          <w:b w:val="0"/>
          <w:bCs w:val="0"/>
          <w:sz w:val="24"/>
          <w:szCs w:val="24"/>
          <w:lang w:val="en-GB"/>
        </w:rPr>
      </w:pPr>
    </w:p>
    <w:p>
      <w:pPr>
        <w:numPr>
          <w:numId w:val="0"/>
        </w:numPr>
        <w:ind w:left="400" w:leftChars="200" w:firstLine="0" w:firstLineChars="0"/>
      </w:pPr>
      <w:r>
        <w:drawing>
          <wp:inline distT="0" distB="0" distL="114300" distR="114300">
            <wp:extent cx="4743450" cy="1323975"/>
            <wp:effectExtent l="0" t="0" r="0" b="952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6"/>
                    <a:stretch>
                      <a:fillRect/>
                    </a:stretch>
                  </pic:blipFill>
                  <pic:spPr>
                    <a:xfrm>
                      <a:off x="0" y="0"/>
                      <a:ext cx="4743450" cy="1323975"/>
                    </a:xfrm>
                    <a:prstGeom prst="rect">
                      <a:avLst/>
                    </a:prstGeom>
                    <a:noFill/>
                    <a:ln>
                      <a:noFill/>
                    </a:ln>
                  </pic:spPr>
                </pic:pic>
              </a:graphicData>
            </a:graphic>
          </wp:inline>
        </w:drawing>
      </w:r>
    </w:p>
    <w:p>
      <w:pPr>
        <w:numPr>
          <w:numId w:val="0"/>
        </w:numPr>
        <w:ind w:left="400" w:leftChars="200" w:firstLine="0" w:firstLineChars="0"/>
      </w:pPr>
    </w:p>
    <w:p>
      <w:pPr>
        <w:numPr>
          <w:numId w:val="0"/>
        </w:numPr>
        <w:ind w:left="400" w:leftChars="200" w:firstLine="0" w:firstLineChars="0"/>
        <w:rPr>
          <w:rFonts w:hint="default"/>
          <w:lang w:val="en-GB"/>
        </w:rPr>
      </w:pPr>
      <w:r>
        <w:drawing>
          <wp:inline distT="0" distB="0" distL="114300" distR="114300">
            <wp:extent cx="2549525" cy="3237230"/>
            <wp:effectExtent l="0" t="0" r="3175" b="127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17"/>
                    <a:stretch>
                      <a:fillRect/>
                    </a:stretch>
                  </pic:blipFill>
                  <pic:spPr>
                    <a:xfrm>
                      <a:off x="0" y="0"/>
                      <a:ext cx="2549525" cy="323723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Apabila hanya ingin menampilkan data yang tidak ada pasangannya saja, maka kita bisa menggunakan filter melalui penambahan klausa WHERE.Query berikut akan menampilkan data seperti sebelumnya, namun hanya yang tidak ada pasangannya saja.</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4324350" cy="1685925"/>
            <wp:effectExtent l="0" t="0" r="0" b="952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8"/>
                    <a:stretch>
                      <a:fillRect/>
                    </a:stretch>
                  </pic:blipFill>
                  <pic:spPr>
                    <a:xfrm>
                      <a:off x="0" y="0"/>
                      <a:ext cx="4324350" cy="1685925"/>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2343150" cy="2362200"/>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19"/>
                    <a:stretch>
                      <a:fillRect/>
                    </a:stretch>
                  </pic:blipFill>
                  <pic:spPr>
                    <a:xfrm>
                      <a:off x="0" y="0"/>
                      <a:ext cx="2343150" cy="236220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Selain LEFT OUTER JOIN juga ada RIGHT OUTER JOIN. Keduanya sama-sama menampilkan data yang bersesuaian ditambah yang tidak bersesuaian. Bedanya dalah letak data yang TIDAK NULL-nya di sebelah mana. Tabel kiri atau tabel kanan.</w:t>
      </w:r>
    </w:p>
    <w:p>
      <w:pPr>
        <w:numPr>
          <w:numId w:val="0"/>
        </w:numPr>
        <w:ind w:left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Bagaimana menentukan tabel kiri dan tabel kanan?</w:t>
      </w: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-Tabel kiri adalah yang ditulis di sebelah KIRI (SEBELUM) kata-kata JOIN.</w:t>
      </w: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-Tabel kanan adalah yang ditulis di sebelah KANAN (SESUDAJH) kata-kata JOIN.</w:t>
      </w:r>
    </w:p>
    <w:p>
      <w:pPr>
        <w:numPr>
          <w:numId w:val="0"/>
        </w:numPr>
        <w:ind w:left="400" w:leftChars="200" w:firstLine="0" w:firstLine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LEFT OUTER JOIN  NULL-nya di tabel kanan, data yang lengkap di tabel KIRI (LEFT)</w:t>
      </w: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RIGHT OUTER JOIN  NULL-nya di tabel kiri, data yang lengkap di tabel KANAN (RIGHT)</w:t>
      </w:r>
    </w:p>
    <w:p>
      <w:pPr>
        <w:numPr>
          <w:numId w:val="0"/>
        </w:numPr>
        <w:ind w:left="400" w:leftChars="200" w:firstLine="0" w:firstLine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Contoh: “Terdapat prodi baru yang belum ada kelasnya, tampilkan nama kelas berikut nama prodinya serta nama prodi-prodi baru yang belum ada kelasnya tersebut!”</w:t>
      </w:r>
    </w:p>
    <w:p>
      <w:pPr>
        <w:numPr>
          <w:numId w:val="0"/>
        </w:numPr>
        <w:ind w:left="400" w:leftChars="200" w:firstLine="0" w:firstLine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Solusi: Jalankan query berikut. Apabila benar akan ditampilkan 55 baris dimana 52 baris adalah data yang bersesuaian (prodi dan nama kelasnya masing-masing), sedangkan 3 baris sisanya adalah prodi baru yang belum ada kelasnya. Perhatikan data yang lengkap ada di kolom nama_prodi yang merupakan kolom dari tabel prodi yang ditulis di sebelah KANAN (RIGHT) dari kata JOIN pada sintaksis SQL-nya.</w:t>
      </w:r>
    </w:p>
    <w:p>
      <w:pPr>
        <w:numPr>
          <w:numId w:val="0"/>
        </w:numPr>
        <w:ind w:left="400" w:leftChars="200" w:firstLine="0" w:firstLineChars="0"/>
        <w:rPr>
          <w:rFonts w:hint="default" w:ascii="Times New Roman" w:hAnsi="Times New Roman"/>
          <w:b w:val="0"/>
          <w:bCs w:val="0"/>
          <w:sz w:val="24"/>
          <w:szCs w:val="24"/>
          <w:lang w:val="en-GB"/>
        </w:rPr>
      </w:pPr>
    </w:p>
    <w:p>
      <w:pPr>
        <w:numPr>
          <w:numId w:val="0"/>
        </w:numPr>
        <w:ind w:left="400" w:leftChars="200" w:firstLine="0" w:firstLineChars="0"/>
      </w:pPr>
      <w:r>
        <w:drawing>
          <wp:inline distT="0" distB="0" distL="114300" distR="114300">
            <wp:extent cx="4895850" cy="1323975"/>
            <wp:effectExtent l="0" t="0" r="0" b="9525"/>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20"/>
                    <a:stretch>
                      <a:fillRect/>
                    </a:stretch>
                  </pic:blipFill>
                  <pic:spPr>
                    <a:xfrm>
                      <a:off x="0" y="0"/>
                      <a:ext cx="4895850" cy="1323975"/>
                    </a:xfrm>
                    <a:prstGeom prst="rect">
                      <a:avLst/>
                    </a:prstGeom>
                    <a:noFill/>
                    <a:ln>
                      <a:noFill/>
                    </a:ln>
                  </pic:spPr>
                </pic:pic>
              </a:graphicData>
            </a:graphic>
          </wp:inline>
        </w:drawing>
      </w:r>
    </w:p>
    <w:p>
      <w:pPr>
        <w:numPr>
          <w:numId w:val="0"/>
        </w:numPr>
        <w:ind w:left="400" w:leftChars="200" w:firstLine="0" w:firstLineChars="0"/>
      </w:pPr>
    </w:p>
    <w:p>
      <w:pPr>
        <w:numPr>
          <w:numId w:val="0"/>
        </w:numPr>
        <w:ind w:left="400" w:leftChars="200" w:firstLine="0" w:firstLineChars="0"/>
        <w:rPr>
          <w:rFonts w:hint="default"/>
          <w:lang w:val="en-GB"/>
        </w:rPr>
      </w:pPr>
      <w:r>
        <w:drawing>
          <wp:inline distT="0" distB="0" distL="114300" distR="114300">
            <wp:extent cx="3752850" cy="3886200"/>
            <wp:effectExtent l="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1"/>
                    <a:stretch>
                      <a:fillRect/>
                    </a:stretch>
                  </pic:blipFill>
                  <pic:spPr>
                    <a:xfrm>
                      <a:off x="0" y="0"/>
                      <a:ext cx="3752850" cy="388620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Jika kit ingin menampilkan semua data yang bersesuaian, ditambah dengan data yang tidak bersesuaian di tabel KANAN dan KIRI sekaligus, maka kita dapat menggunakan sintaksis FULL JOIN.</w:t>
      </w:r>
    </w:p>
    <w:p>
      <w:pPr>
        <w:numPr>
          <w:numId w:val="0"/>
        </w:numPr>
        <w:ind w:left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Pada beberapa DBMS tertentu, sintaksis eksplisit FULL JOIN telah didukung, namun pada MySQL, sintaksis ini belum didukung. </w:t>
      </w:r>
    </w:p>
    <w:p>
      <w:pPr>
        <w:numPr>
          <w:numId w:val="0"/>
        </w:numPr>
        <w:ind w:left="400" w:leftChars="200" w:firstLine="0" w:firstLine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Untuk mengakalinya kita dapat menggunakan sintaksis UNION ALL yang akan menggabungkan 2 buah himpunan hasil SELECT yang berbeda. </w:t>
      </w:r>
    </w:p>
    <w:p>
      <w:pPr>
        <w:numPr>
          <w:numId w:val="0"/>
        </w:numPr>
        <w:ind w:left="400" w:leftChars="200" w:firstLine="0" w:firstLine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Namun jangan lupa bahwa: </w:t>
      </w: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-pada sintaksis ini, kedua buah hasil SELECT harus memiliki jumlah kolom yang sama. Jika tidak, maka datanya tidak akan dapat ditampilkan.</w:t>
      </w: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-Semikolon (;) harus diletakkan sekali saja di akhir statement SELECT yang paling belakang.</w:t>
      </w: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-Jangan gunakan UNION saja karena data yang sama (duplikat) akan dihilangkan.</w:t>
      </w:r>
    </w:p>
    <w:p>
      <w:pPr>
        <w:numPr>
          <w:numId w:val="0"/>
        </w:numPr>
        <w:ind w:left="400" w:leftChars="200" w:firstLine="0" w:firstLine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Jalankan query berikut ini untuk menampilkan hasil FULL join terhadap tabel kelas dan tabel prodi. Apabila benar, maka akan ditampilkan sebanyak 112 baris data dengan rincian:</w:t>
      </w: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-104 data yang lengkap ada prodi dan kelasnya.</w:t>
      </w: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-5 baris data kelas yang tidak ada prodinya</w:t>
      </w: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3 baris nama prodi yang tidak ada kelasnya</w:t>
      </w:r>
    </w:p>
    <w:p>
      <w:pPr>
        <w:numPr>
          <w:numId w:val="0"/>
        </w:numPr>
        <w:ind w:left="400" w:leftChars="200" w:firstLine="0" w:firstLine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drawing>
          <wp:inline distT="0" distB="0" distL="114300" distR="114300">
            <wp:extent cx="3549015" cy="1883410"/>
            <wp:effectExtent l="0" t="0" r="13335" b="254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2"/>
                    <a:stretch>
                      <a:fillRect/>
                    </a:stretch>
                  </pic:blipFill>
                  <pic:spPr>
                    <a:xfrm>
                      <a:off x="0" y="0"/>
                      <a:ext cx="3549015" cy="1883410"/>
                    </a:xfrm>
                    <a:prstGeom prst="rect">
                      <a:avLst/>
                    </a:prstGeom>
                    <a:noFill/>
                    <a:ln>
                      <a:noFill/>
                    </a:ln>
                  </pic:spPr>
                </pic:pic>
              </a:graphicData>
            </a:graphic>
          </wp:inline>
        </w:drawing>
      </w:r>
    </w:p>
    <w:p>
      <w:pPr>
        <w:numPr>
          <w:numId w:val="0"/>
        </w:numPr>
        <w:ind w:left="400" w:leftChars="200" w:firstLine="0" w:firstLineChars="0"/>
        <w:rPr>
          <w:rFonts w:hint="default" w:ascii="Times New Roman" w:hAnsi="Times New Roman"/>
          <w:b w:val="0"/>
          <w:bCs w:val="0"/>
          <w:sz w:val="24"/>
          <w:szCs w:val="24"/>
          <w:lang w:val="en-GB"/>
        </w:rPr>
      </w:pPr>
    </w:p>
    <w:p>
      <w:pPr>
        <w:numPr>
          <w:numId w:val="0"/>
        </w:numPr>
        <w:ind w:left="400" w:leftChars="200" w:firstLine="0" w:firstLineChars="0"/>
      </w:pPr>
      <w:r>
        <w:rPr>
          <w:sz w:val="20"/>
        </w:rPr>
        <mc:AlternateContent>
          <mc:Choice Requires="wps">
            <w:drawing>
              <wp:anchor distT="0" distB="0" distL="114300" distR="114300" simplePos="0" relativeHeight="251660288" behindDoc="0" locked="0" layoutInCell="1" allowOverlap="1">
                <wp:simplePos x="0" y="0"/>
                <wp:positionH relativeFrom="column">
                  <wp:posOffset>3980815</wp:posOffset>
                </wp:positionH>
                <wp:positionV relativeFrom="paragraph">
                  <wp:posOffset>36830</wp:posOffset>
                </wp:positionV>
                <wp:extent cx="497205" cy="198755"/>
                <wp:effectExtent l="6350" t="6350" r="10795" b="23495"/>
                <wp:wrapNone/>
                <wp:docPr id="36" name="Rectangles 36"/>
                <wp:cNvGraphicFramePr/>
                <a:graphic xmlns:a="http://schemas.openxmlformats.org/drawingml/2006/main">
                  <a:graphicData uri="http://schemas.microsoft.com/office/word/2010/wordprocessingShape">
                    <wps:wsp>
                      <wps:cNvSpPr/>
                      <wps:spPr>
                        <a:xfrm>
                          <a:off x="0" y="0"/>
                          <a:ext cx="497205" cy="1987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3.45pt;margin-top:2.9pt;height:15.65pt;width:39.15pt;z-index:251660288;v-text-anchor:middle;mso-width-relative:page;mso-height-relative:page;" filled="f" stroked="t" coordsize="21600,21600" o:gfxdata="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WTg2jVAAAACAEAAA8AAAAAAAAAAQAgAAAAIgAAAGRycy9kb3ducmV2LnhtbFBLAQIU&#10;ABQAAAAIAIdO4kATzT8OaAIAANsEAAAOAAAAAAAAAAEAIAAAACQBAABkcnMvZTJvRG9jLnhtbFBL&#10;BQYAAAAABgAGAFkBAAD+BQAAAAA=&#10;">
                <v:fill on="f" focussize="0,0"/>
                <v:stroke weight="1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4241165" cy="2854325"/>
            <wp:effectExtent l="0" t="0" r="6985" b="317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23"/>
                    <a:stretch>
                      <a:fillRect/>
                    </a:stretch>
                  </pic:blipFill>
                  <pic:spPr>
                    <a:xfrm>
                      <a:off x="0" y="0"/>
                      <a:ext cx="4241165" cy="2854325"/>
                    </a:xfrm>
                    <a:prstGeom prst="rect">
                      <a:avLst/>
                    </a:prstGeom>
                    <a:noFill/>
                    <a:ln>
                      <a:noFill/>
                    </a:ln>
                  </pic:spPr>
                </pic:pic>
              </a:graphicData>
            </a:graphic>
          </wp:inline>
        </w:drawing>
      </w:r>
    </w:p>
    <w:p>
      <w:pPr>
        <w:numPr>
          <w:numId w:val="0"/>
        </w:numPr>
        <w:ind w:left="400" w:leftChars="200" w:firstLine="0" w:firstLineChars="0"/>
      </w:pPr>
    </w:p>
    <w:p>
      <w:pPr>
        <w:numPr>
          <w:numId w:val="0"/>
        </w:numPr>
        <w:ind w:left="400" w:leftChars="200" w:firstLine="0" w:firstLineChars="0"/>
        <w:rPr>
          <w:rFonts w:hint="default"/>
          <w:lang w:val="en-GB"/>
        </w:rPr>
      </w:pPr>
      <w:r>
        <w:drawing>
          <wp:inline distT="0" distB="0" distL="114300" distR="114300">
            <wp:extent cx="2616835" cy="1042035"/>
            <wp:effectExtent l="0" t="0" r="12065" b="571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24"/>
                    <a:stretch>
                      <a:fillRect/>
                    </a:stretch>
                  </pic:blipFill>
                  <pic:spPr>
                    <a:xfrm>
                      <a:off x="0" y="0"/>
                      <a:ext cx="2616835" cy="1042035"/>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Lanjutkan ke Praktikum – Bagian 5.</w:t>
      </w:r>
    </w:p>
    <w:p>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br w:type="page"/>
      </w:r>
    </w:p>
    <w:p>
      <w:pPr>
        <w:numPr>
          <w:numId w:val="0"/>
        </w:numPr>
        <w:ind w:leftChars="0"/>
        <w:rPr>
          <w:rFonts w:hint="default" w:ascii="Times New Roman" w:hAnsi="Times New Roman"/>
          <w:b w:val="0"/>
          <w:bCs w:val="0"/>
          <w:sz w:val="24"/>
          <w:szCs w:val="24"/>
          <w:lang w:val="en-GB"/>
        </w:rPr>
      </w:pPr>
      <w:r>
        <w:rPr>
          <w:rFonts w:hint="default" w:ascii="Times New Roman" w:hAnsi="Times New Roman"/>
          <w:b/>
          <w:bCs/>
          <w:sz w:val="24"/>
          <w:szCs w:val="24"/>
          <w:lang w:val="en-GB"/>
        </w:rPr>
        <w:t xml:space="preserve">Praktikum 4 </w:t>
      </w:r>
    </w:p>
    <w:p>
      <w:pPr>
        <w:numPr>
          <w:numId w:val="0"/>
        </w:numPr>
        <w:ind w:leftChars="0"/>
        <w:rPr>
          <w:rFonts w:hint="default" w:ascii="Times New Roman" w:hAnsi="Times New Roman"/>
          <w:b w:val="0"/>
          <w:bCs w:val="0"/>
          <w:sz w:val="24"/>
          <w:szCs w:val="24"/>
          <w:lang w:val="en-GB"/>
        </w:rPr>
      </w:pPr>
    </w:p>
    <w:p>
      <w:pPr>
        <w:numPr>
          <w:ilvl w:val="0"/>
          <w:numId w:val="14"/>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Sintaksis JOIN yang kita pelajari sebelumnya merupakan sintaksis ANSI SQL yang lebih baru. Sekedar pengetahuan saja, bahwa sebelum distandarkannya format sintaksis tersebut, sebelumnya JOIN dilakukan dengan menggunakan sintaksis yang tidak ada kata JOIN-nya. Format ini disebut sebagai IMPLICIT JOIN. Sedangkan format sintaksis kita sebelumnya disebut sebagai EXPLICIT JOIN.</w:t>
      </w:r>
    </w:p>
    <w:p>
      <w:pPr>
        <w:numPr>
          <w:numId w:val="0"/>
        </w:numPr>
        <w:ind w:left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Kita dianjurkan untuk menggunakan format yang baru, yaitu yang ada kata JOIN-nya karena cenderung lebih jelas dan menghindari terjadinya kesalahan maksud pada SQL yang kita tulis. Dengan menuliskan kata-kata JOIN, berarti kita secara sadar memang ingin menampilkan data dari 2 tabel atau lebih. </w:t>
      </w:r>
    </w:p>
    <w:p>
      <w:pPr>
        <w:numPr>
          <w:numId w:val="0"/>
        </w:numPr>
        <w:ind w:left="400" w:leftChars="200" w:firstLine="0" w:firstLine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Namun demikian untuk sekedar pengetahuan Anda, jalankan sintaksis SQL berikut, hasilnya akan sama dengan hasil pada Praktikum – Bagian 1 Langkah 1.</w:t>
      </w:r>
    </w:p>
    <w:p>
      <w:pPr>
        <w:numPr>
          <w:numId w:val="0"/>
        </w:numPr>
        <w:ind w:left="400" w:leftChars="200" w:firstLine="0" w:firstLine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Perhatikan pada sintaksis ini tidak ada kata-kata “JOIN”-nya.</w:t>
      </w:r>
    </w:p>
    <w:p>
      <w:pPr>
        <w:numPr>
          <w:numId w:val="0"/>
        </w:numPr>
        <w:ind w:left="400" w:leftChars="200" w:firstLine="0" w:firstLineChars="0"/>
        <w:rPr>
          <w:rFonts w:hint="default" w:ascii="Times New Roman" w:hAnsi="Times New Roman"/>
          <w:b w:val="0"/>
          <w:bCs w:val="0"/>
          <w:sz w:val="24"/>
          <w:szCs w:val="24"/>
          <w:lang w:val="en-GB"/>
        </w:rPr>
      </w:pPr>
    </w:p>
    <w:p>
      <w:pPr>
        <w:numPr>
          <w:numId w:val="0"/>
        </w:numPr>
        <w:ind w:left="400" w:leftChars="200" w:firstLine="0" w:firstLineChars="0"/>
      </w:pPr>
      <w:r>
        <w:drawing>
          <wp:inline distT="0" distB="0" distL="114300" distR="114300">
            <wp:extent cx="3343275" cy="1514475"/>
            <wp:effectExtent l="0" t="0" r="9525" b="9525"/>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25"/>
                    <a:stretch>
                      <a:fillRect/>
                    </a:stretch>
                  </pic:blipFill>
                  <pic:spPr>
                    <a:xfrm>
                      <a:off x="0" y="0"/>
                      <a:ext cx="3343275" cy="1514475"/>
                    </a:xfrm>
                    <a:prstGeom prst="rect">
                      <a:avLst/>
                    </a:prstGeom>
                    <a:noFill/>
                    <a:ln>
                      <a:noFill/>
                    </a:ln>
                  </pic:spPr>
                </pic:pic>
              </a:graphicData>
            </a:graphic>
          </wp:inline>
        </w:drawing>
      </w:r>
    </w:p>
    <w:p>
      <w:pPr>
        <w:numPr>
          <w:numId w:val="0"/>
        </w:numPr>
        <w:ind w:left="400" w:leftChars="200" w:firstLine="0" w:firstLineChars="0"/>
      </w:pPr>
    </w:p>
    <w:p>
      <w:pPr>
        <w:numPr>
          <w:numId w:val="0"/>
        </w:numPr>
        <w:ind w:left="400" w:leftChars="200" w:firstLine="0" w:firstLineChars="0"/>
        <w:rPr>
          <w:rFonts w:hint="default"/>
          <w:lang w:val="en-GB"/>
        </w:rPr>
      </w:pPr>
      <w:r>
        <w:drawing>
          <wp:inline distT="0" distB="0" distL="114300" distR="114300">
            <wp:extent cx="2743835" cy="3388360"/>
            <wp:effectExtent l="0" t="0" r="18415" b="254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26"/>
                    <a:stretch>
                      <a:fillRect/>
                    </a:stretch>
                  </pic:blipFill>
                  <pic:spPr>
                    <a:xfrm>
                      <a:off x="0" y="0"/>
                      <a:ext cx="2743835" cy="338836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4"/>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INNER JOIN Implisit juga bisa diberikan alias nama tabel agar tidak terlalu Panjang.Alias nama tabel dituliskan pada klausa FROM, sama seperti pada Explicit JOIN.Jalankan query berikut. Hasilnya akan sama dengan langkah sebelumnya, namun dengan penulisan SQL yang lebih singkat.</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2790825" cy="1495425"/>
            <wp:effectExtent l="0" t="0" r="9525" b="9525"/>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27"/>
                    <a:stretch>
                      <a:fillRect/>
                    </a:stretch>
                  </pic:blipFill>
                  <pic:spPr>
                    <a:xfrm>
                      <a:off x="0" y="0"/>
                      <a:ext cx="2790825" cy="1495425"/>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3209925" cy="3562350"/>
            <wp:effectExtent l="0" t="0" r="9525"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28"/>
                    <a:stretch>
                      <a:fillRect/>
                    </a:stretch>
                  </pic:blipFill>
                  <pic:spPr>
                    <a:xfrm>
                      <a:off x="0" y="0"/>
                      <a:ext cx="3209925" cy="356235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4"/>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Selain INNER JOIN, OUTER JOIN, dan FULL JOIN, terdapat satu jenis JOIN lagi yaitu CROSS JOIN.CROSS JOIN akan menampilkan kombinasi satu-satu dari setiap kolom pada semua tabel tanpa mempedulikan kesesuaian antar tabel atau tidak.Jumlah baris yang dihasilkan adalah perkalian jumlah baris pada kedua buah tabel yang di CROSS-kan.</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2743200" cy="1181100"/>
            <wp:effectExtent l="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pic:cNvPicPr>
                  </pic:nvPicPr>
                  <pic:blipFill>
                    <a:blip r:embed="rId29"/>
                    <a:stretch>
                      <a:fillRect/>
                    </a:stretch>
                  </pic:blipFill>
                  <pic:spPr>
                    <a:xfrm>
                      <a:off x="0" y="0"/>
                      <a:ext cx="2743200" cy="1181100"/>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2872105" cy="3569970"/>
            <wp:effectExtent l="0" t="0" r="4445" b="1143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30"/>
                    <a:stretch>
                      <a:fillRect/>
                    </a:stretch>
                  </pic:blipFill>
                  <pic:spPr>
                    <a:xfrm>
                      <a:off x="0" y="0"/>
                      <a:ext cx="2872105" cy="356997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4"/>
        </w:numPr>
        <w:ind w:left="425" w:leftChars="0" w:hanging="425" w:firstLineChars="0"/>
        <w:rPr>
          <w:rFonts w:hint="default" w:ascii="Times New Roman" w:hAnsi="Times New Roman"/>
          <w:b/>
          <w:bCs/>
          <w:sz w:val="24"/>
          <w:szCs w:val="24"/>
          <w:lang w:val="en-GB"/>
        </w:rPr>
      </w:pPr>
      <w:r>
        <w:rPr>
          <w:rFonts w:hint="default" w:ascii="Times New Roman" w:hAnsi="Times New Roman"/>
          <w:b w:val="0"/>
          <w:bCs w:val="0"/>
          <w:sz w:val="24"/>
          <w:szCs w:val="24"/>
          <w:lang w:val="en-GB"/>
        </w:rPr>
        <w:t>CROSS JOIN juga dapt dilakukan secara IMPLICIT yaitu dengan tanpa memberikan WHERE pada sintaksis JOIN IMPLICIT. Jalankan query di bawah ini, hasilnya akan sama dengan langkah sebelumnya.</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1724025" cy="1362075"/>
            <wp:effectExtent l="0" t="0" r="9525" b="9525"/>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31"/>
                    <a:stretch>
                      <a:fillRect/>
                    </a:stretch>
                  </pic:blipFill>
                  <pic:spPr>
                    <a:xfrm>
                      <a:off x="0" y="0"/>
                      <a:ext cx="1724025" cy="1362075"/>
                    </a:xfrm>
                    <a:prstGeom prst="rect">
                      <a:avLst/>
                    </a:prstGeom>
                    <a:noFill/>
                    <a:ln>
                      <a:noFill/>
                    </a:ln>
                  </pic:spPr>
                </pic:pic>
              </a:graphicData>
            </a:graphic>
          </wp:inline>
        </w:drawing>
      </w:r>
    </w:p>
    <w:p>
      <w:pPr>
        <w:numPr>
          <w:numId w:val="0"/>
        </w:numPr>
        <w:ind w:leftChars="0"/>
      </w:pPr>
    </w:p>
    <w:p>
      <w:pPr>
        <w:numPr>
          <w:numId w:val="0"/>
        </w:numPr>
        <w:ind w:leftChars="0"/>
        <w:rPr>
          <w:rFonts w:hint="default" w:ascii="Times New Roman" w:hAnsi="Times New Roman"/>
          <w:b/>
          <w:bCs/>
          <w:sz w:val="24"/>
          <w:szCs w:val="24"/>
          <w:lang w:val="en-GB"/>
        </w:rPr>
      </w:pPr>
      <w:r>
        <w:drawing>
          <wp:inline distT="0" distB="0" distL="114300" distR="114300">
            <wp:extent cx="2747645" cy="2644775"/>
            <wp:effectExtent l="0" t="0" r="14605" b="3175"/>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32"/>
                    <a:stretch>
                      <a:fillRect/>
                    </a:stretch>
                  </pic:blipFill>
                  <pic:spPr>
                    <a:xfrm>
                      <a:off x="0" y="0"/>
                      <a:ext cx="2747645" cy="2644775"/>
                    </a:xfrm>
                    <a:prstGeom prst="rect">
                      <a:avLst/>
                    </a:prstGeom>
                    <a:noFill/>
                    <a:ln>
                      <a:noFill/>
                    </a:ln>
                  </pic:spPr>
                </pic:pic>
              </a:graphicData>
            </a:graphic>
          </wp:inline>
        </w:drawing>
      </w:r>
      <w:r>
        <w:rPr>
          <w:rFonts w:hint="default" w:ascii="Times New Roman" w:hAnsi="Times New Roman"/>
          <w:b/>
          <w:bCs/>
          <w:sz w:val="24"/>
          <w:szCs w:val="24"/>
          <w:lang w:val="en-GB"/>
        </w:rPr>
        <w:br w:type="page"/>
      </w:r>
    </w:p>
    <w:p>
      <w:pPr>
        <w:rPr>
          <w:rFonts w:hint="default" w:ascii="Times New Roman" w:hAnsi="Times New Roman"/>
          <w:b/>
          <w:bCs/>
          <w:sz w:val="24"/>
          <w:szCs w:val="24"/>
          <w:lang w:val="en-GB"/>
        </w:rPr>
      </w:pPr>
      <w:r>
        <w:rPr>
          <w:rFonts w:hint="default" w:ascii="Times New Roman" w:hAnsi="Times New Roman"/>
          <w:b/>
          <w:bCs/>
          <w:sz w:val="24"/>
          <w:szCs w:val="24"/>
          <w:lang w:val="en-GB"/>
        </w:rPr>
        <w:t>TUGAS</w:t>
      </w:r>
    </w:p>
    <w:p>
      <w:pPr>
        <w:rPr>
          <w:rFonts w:hint="default" w:ascii="Times New Roman" w:hAnsi="Times New Roman"/>
          <w:b w:val="0"/>
          <w:bCs w:val="0"/>
          <w:sz w:val="24"/>
          <w:szCs w:val="24"/>
          <w:lang w:val="en-GB"/>
        </w:rPr>
      </w:pP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sz w:val="24"/>
          <w:szCs w:val="24"/>
          <w:lang w:val="en-GB"/>
        </w:rPr>
        <w:t>Jalankan semua SQL pada praktikum-praktikum di atas, pahami maksudnya dan Screenshot-lah hasilnya!</w:t>
      </w: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sz w:val="24"/>
          <w:szCs w:val="24"/>
          <w:lang w:val="en-GB"/>
        </w:rPr>
        <w:t>Tampilkan nama dosen berikut mata kuliah yang mereka ampu (186 baris) dengan ketentuan:</w:t>
      </w:r>
    </w:p>
    <w:p>
      <w:pPr>
        <w:numPr>
          <w:numId w:val="0"/>
        </w:numPr>
        <w:ind w:leftChars="0"/>
        <w:rPr>
          <w:rFonts w:hint="default" w:ascii="Times New Roman" w:hAnsi="Times New Roman"/>
          <w:sz w:val="24"/>
          <w:szCs w:val="24"/>
          <w:lang w:val="en-GB"/>
        </w:rPr>
      </w:pPr>
    </w:p>
    <w:p>
      <w:pPr>
        <w:numPr>
          <w:ilvl w:val="0"/>
          <w:numId w:val="16"/>
        </w:numPr>
        <w:ind w:left="84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Tidak ada data yang duplikat</w:t>
      </w:r>
    </w:p>
    <w:p>
      <w:pPr>
        <w:numPr>
          <w:ilvl w:val="0"/>
          <w:numId w:val="16"/>
        </w:numPr>
        <w:ind w:left="84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Urut berdasarkan nama dosen dari A-Z.</w:t>
      </w:r>
    </w:p>
    <w:p>
      <w:pPr>
        <w:numPr>
          <w:ilvl w:val="0"/>
          <w:numId w:val="16"/>
        </w:numPr>
        <w:ind w:left="84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Nama kolom yang ditampilkan harus sesuai dengan contoh di bawah.</w:t>
      </w:r>
    </w:p>
    <w:p>
      <w:pPr>
        <w:numPr>
          <w:numId w:val="0"/>
        </w:numPr>
        <w:rPr>
          <w:rFonts w:hint="default" w:ascii="Times New Roman" w:hAnsi="Times New Roman"/>
          <w:sz w:val="24"/>
          <w:szCs w:val="24"/>
          <w:lang w:val="en-GB"/>
        </w:rPr>
      </w:pPr>
    </w:p>
    <w:p>
      <w:pPr>
        <w:numPr>
          <w:numId w:val="0"/>
        </w:numPr>
      </w:pPr>
      <w:r>
        <w:drawing>
          <wp:inline distT="0" distB="0" distL="114300" distR="114300">
            <wp:extent cx="4086225" cy="1876425"/>
            <wp:effectExtent l="0" t="0" r="9525" b="9525"/>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pic:cNvPicPr>
                      <a:picLocks noChangeAspect="1"/>
                    </pic:cNvPicPr>
                  </pic:nvPicPr>
                  <pic:blipFill>
                    <a:blip r:embed="rId33"/>
                    <a:stretch>
                      <a:fillRect/>
                    </a:stretch>
                  </pic:blipFill>
                  <pic:spPr>
                    <a:xfrm>
                      <a:off x="0" y="0"/>
                      <a:ext cx="4086225" cy="1876425"/>
                    </a:xfrm>
                    <a:prstGeom prst="rect">
                      <a:avLst/>
                    </a:prstGeom>
                    <a:noFill/>
                    <a:ln>
                      <a:noFill/>
                    </a:ln>
                  </pic:spPr>
                </pic:pic>
              </a:graphicData>
            </a:graphic>
          </wp:inline>
        </w:drawing>
      </w:r>
    </w:p>
    <w:p>
      <w:pPr>
        <w:numPr>
          <w:numId w:val="0"/>
        </w:numPr>
      </w:pPr>
    </w:p>
    <w:p>
      <w:pPr>
        <w:numPr>
          <w:numId w:val="0"/>
        </w:numPr>
        <w:rPr>
          <w:rFonts w:hint="default"/>
          <w:lang w:val="en-GB"/>
        </w:rPr>
      </w:pPr>
      <w:r>
        <w:rPr>
          <w:sz w:val="20"/>
        </w:rPr>
        <mc:AlternateContent>
          <mc:Choice Requires="wps">
            <w:drawing>
              <wp:anchor distT="0" distB="0" distL="114300" distR="114300" simplePos="0" relativeHeight="251661312" behindDoc="0" locked="0" layoutInCell="1" allowOverlap="1">
                <wp:simplePos x="0" y="0"/>
                <wp:positionH relativeFrom="column">
                  <wp:posOffset>4775835</wp:posOffset>
                </wp:positionH>
                <wp:positionV relativeFrom="paragraph">
                  <wp:posOffset>76835</wp:posOffset>
                </wp:positionV>
                <wp:extent cx="497205" cy="198755"/>
                <wp:effectExtent l="6350" t="6350" r="10795" b="23495"/>
                <wp:wrapNone/>
                <wp:docPr id="37" name="Rectangles 37"/>
                <wp:cNvGraphicFramePr/>
                <a:graphic xmlns:a="http://schemas.openxmlformats.org/drawingml/2006/main">
                  <a:graphicData uri="http://schemas.microsoft.com/office/word/2010/wordprocessingShape">
                    <wps:wsp>
                      <wps:cNvSpPr/>
                      <wps:spPr>
                        <a:xfrm>
                          <a:off x="0" y="0"/>
                          <a:ext cx="497205" cy="1987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6.05pt;margin-top:6.05pt;height:15.65pt;width:39.15pt;z-index:251661312;v-text-anchor:middle;mso-width-relative:page;mso-height-relative:page;" filled="f" stroked="t" coordsize="21600,21600" o:gfxdata="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Dn4cV9cAAAAJAQAADwAAAAAAAAABACAAAAAiAAAAZHJzL2Rvd25yZXYueG1sUEsB&#10;AhQAFAAAAAgAh07iQBaNH79oAgAA2wQAAA4AAAAAAAAAAQAgAAAAJgEAAGRycy9lMm9Eb2MueG1s&#10;UEsFBgAAAAAGAAYAWQEAAAAGAAAAAA==&#10;">
                <v:fill on="f" focussize="0,0"/>
                <v:stroke weight="1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5272405" cy="3169285"/>
            <wp:effectExtent l="0" t="0" r="4445" b="12065"/>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0"/>
                    <pic:cNvPicPr>
                      <a:picLocks noChangeAspect="1"/>
                    </pic:cNvPicPr>
                  </pic:nvPicPr>
                  <pic:blipFill>
                    <a:blip r:embed="rId34"/>
                    <a:stretch>
                      <a:fillRect/>
                    </a:stretch>
                  </pic:blipFill>
                  <pic:spPr>
                    <a:xfrm>
                      <a:off x="0" y="0"/>
                      <a:ext cx="5272405" cy="3169285"/>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rPr>
          <w:rFonts w:hint="default" w:ascii="Times New Roman" w:hAnsi="Times New Roman" w:cs="Times New Roman"/>
          <w:sz w:val="24"/>
          <w:szCs w:val="24"/>
          <w:lang w:val="en-GB"/>
        </w:rPr>
      </w:pPr>
      <w:r>
        <w:rPr>
          <w:rFonts w:hint="default" w:ascii="Times New Roman" w:hAnsi="Times New Roman"/>
          <w:sz w:val="24"/>
          <w:szCs w:val="24"/>
          <w:lang w:val="en-GB"/>
        </w:rPr>
        <w:br w:type="page"/>
      </w: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sz w:val="24"/>
          <w:szCs w:val="24"/>
          <w:lang w:val="en-GB"/>
        </w:rPr>
        <w:t>Tampilkan ruang yang digunakan untuk perkuliahan pada hari 'Selasa' berikut jam-nya (79 baris) dengan ketentuan:</w:t>
      </w:r>
    </w:p>
    <w:p>
      <w:pPr>
        <w:numPr>
          <w:numId w:val="0"/>
        </w:numPr>
        <w:ind w:leftChars="0"/>
        <w:rPr>
          <w:rFonts w:hint="default" w:ascii="Times New Roman" w:hAnsi="Times New Roman"/>
          <w:sz w:val="24"/>
          <w:szCs w:val="24"/>
          <w:lang w:val="en-GB"/>
        </w:rPr>
      </w:pPr>
    </w:p>
    <w:p>
      <w:pPr>
        <w:numPr>
          <w:ilvl w:val="0"/>
          <w:numId w:val="17"/>
        </w:numPr>
        <w:ind w:left="84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Harus ditampilkan ruangan tersebut dipakai mulai dari jam berapa sampai dengan jam berapa.</w:t>
      </w:r>
    </w:p>
    <w:p>
      <w:pPr>
        <w:numPr>
          <w:ilvl w:val="0"/>
          <w:numId w:val="17"/>
        </w:numPr>
        <w:ind w:left="84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Nama kolom yang ditampilkan harus sesuai contoh di bawah.</w:t>
      </w:r>
    </w:p>
    <w:p>
      <w:pPr>
        <w:numPr>
          <w:numId w:val="0"/>
        </w:numPr>
        <w:ind w:left="420" w:leftChars="0"/>
        <w:rPr>
          <w:rFonts w:hint="default" w:ascii="Times New Roman" w:hAnsi="Times New Roman"/>
          <w:sz w:val="24"/>
          <w:szCs w:val="24"/>
          <w:lang w:val="en-GB"/>
        </w:rPr>
      </w:pPr>
    </w:p>
    <w:p>
      <w:pPr>
        <w:numPr>
          <w:numId w:val="0"/>
        </w:numPr>
        <w:ind w:left="420" w:leftChars="0"/>
      </w:pPr>
      <w:r>
        <w:drawing>
          <wp:inline distT="0" distB="0" distL="114300" distR="114300">
            <wp:extent cx="4857750" cy="2752725"/>
            <wp:effectExtent l="0" t="0" r="0" b="9525"/>
            <wp:docPr id="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3"/>
                    <pic:cNvPicPr>
                      <a:picLocks noChangeAspect="1"/>
                    </pic:cNvPicPr>
                  </pic:nvPicPr>
                  <pic:blipFill>
                    <a:blip r:embed="rId35"/>
                    <a:stretch>
                      <a:fillRect/>
                    </a:stretch>
                  </pic:blipFill>
                  <pic:spPr>
                    <a:xfrm>
                      <a:off x="0" y="0"/>
                      <a:ext cx="4857750" cy="2752725"/>
                    </a:xfrm>
                    <a:prstGeom prst="rect">
                      <a:avLst/>
                    </a:prstGeom>
                    <a:noFill/>
                    <a:ln>
                      <a:noFill/>
                    </a:ln>
                  </pic:spPr>
                </pic:pic>
              </a:graphicData>
            </a:graphic>
          </wp:inline>
        </w:drawing>
      </w:r>
    </w:p>
    <w:p>
      <w:pPr>
        <w:numPr>
          <w:numId w:val="0"/>
        </w:numPr>
        <w:ind w:left="420" w:leftChars="0"/>
      </w:pPr>
    </w:p>
    <w:p>
      <w:pPr>
        <w:numPr>
          <w:numId w:val="0"/>
        </w:numPr>
        <w:ind w:left="420" w:leftChars="0"/>
        <w:rPr>
          <w:rFonts w:hint="default"/>
          <w:lang w:val="en-GB"/>
        </w:rPr>
      </w:pPr>
      <w:r>
        <w:drawing>
          <wp:inline distT="0" distB="0" distL="114300" distR="114300">
            <wp:extent cx="5271135" cy="3790950"/>
            <wp:effectExtent l="0" t="0" r="5715" b="0"/>
            <wp:docPr id="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5"/>
                    <pic:cNvPicPr>
                      <a:picLocks noChangeAspect="1"/>
                    </pic:cNvPicPr>
                  </pic:nvPicPr>
                  <pic:blipFill>
                    <a:blip r:embed="rId36"/>
                    <a:stretch>
                      <a:fillRect/>
                    </a:stretch>
                  </pic:blipFill>
                  <pic:spPr>
                    <a:xfrm>
                      <a:off x="0" y="0"/>
                      <a:ext cx="5271135" cy="379095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rPr>
          <w:rFonts w:hint="default" w:ascii="Times New Roman" w:hAnsi="Times New Roman" w:cs="Times New Roman"/>
          <w:sz w:val="24"/>
          <w:szCs w:val="24"/>
          <w:lang w:val="en-GB"/>
        </w:rPr>
      </w:pPr>
      <w:r>
        <w:rPr>
          <w:rFonts w:hint="default" w:ascii="Times New Roman" w:hAnsi="Times New Roman"/>
          <w:sz w:val="24"/>
          <w:szCs w:val="24"/>
          <w:lang w:val="en-GB"/>
        </w:rPr>
        <w:br w:type="page"/>
      </w: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sz w:val="24"/>
          <w:szCs w:val="24"/>
          <w:lang w:val="en-GB"/>
        </w:rPr>
        <w:t>Tampilkan dosen yang tidak mendapatkan jadwal mengajar! Catatan: Nama kolom harus sesuai contoh.</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3971925" cy="1685925"/>
            <wp:effectExtent l="0" t="0" r="9525" b="9525"/>
            <wp:docPr id="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7"/>
                    <pic:cNvPicPr>
                      <a:picLocks noChangeAspect="1"/>
                    </pic:cNvPicPr>
                  </pic:nvPicPr>
                  <pic:blipFill>
                    <a:blip r:embed="rId37"/>
                    <a:stretch>
                      <a:fillRect/>
                    </a:stretch>
                  </pic:blipFill>
                  <pic:spPr>
                    <a:xfrm>
                      <a:off x="0" y="0"/>
                      <a:ext cx="3971925" cy="1685925"/>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3771900" cy="1695450"/>
            <wp:effectExtent l="0" t="0" r="0" b="0"/>
            <wp:docPr id="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6"/>
                    <pic:cNvPicPr>
                      <a:picLocks noChangeAspect="1"/>
                    </pic:cNvPicPr>
                  </pic:nvPicPr>
                  <pic:blipFill>
                    <a:blip r:embed="rId38"/>
                    <a:stretch>
                      <a:fillRect/>
                    </a:stretch>
                  </pic:blipFill>
                  <pic:spPr>
                    <a:xfrm>
                      <a:off x="0" y="0"/>
                      <a:ext cx="3771900" cy="169545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rPr>
          <w:rFonts w:hint="default" w:ascii="Times New Roman" w:hAnsi="Times New Roman" w:cs="Times New Roman"/>
          <w:sz w:val="24"/>
          <w:szCs w:val="24"/>
          <w:lang w:val="en-GB"/>
        </w:rPr>
      </w:pPr>
      <w:r>
        <w:rPr>
          <w:rFonts w:hint="default" w:ascii="Times New Roman" w:hAnsi="Times New Roman"/>
          <w:sz w:val="24"/>
          <w:szCs w:val="24"/>
          <w:lang w:val="en-GB"/>
        </w:rPr>
        <w:br w:type="page"/>
      </w: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sz w:val="24"/>
          <w:szCs w:val="24"/>
          <w:lang w:val="en-GB"/>
        </w:rPr>
        <w:t>Tampilkan nama mata kuliah berikut dosen pengampunya berikut (192 baris) yang tidak ada dosen pengampunya! Ketentuan:</w:t>
      </w:r>
    </w:p>
    <w:p>
      <w:pPr>
        <w:numPr>
          <w:numId w:val="0"/>
        </w:numPr>
        <w:ind w:leftChars="0"/>
        <w:rPr>
          <w:rFonts w:hint="default" w:ascii="Times New Roman" w:hAnsi="Times New Roman"/>
          <w:sz w:val="24"/>
          <w:szCs w:val="24"/>
          <w:lang w:val="en-GB"/>
        </w:rPr>
      </w:pPr>
    </w:p>
    <w:p>
      <w:pPr>
        <w:numPr>
          <w:ilvl w:val="0"/>
          <w:numId w:val="18"/>
        </w:numPr>
        <w:ind w:left="84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Nama Kolom harus sesuai contoh</w:t>
      </w:r>
    </w:p>
    <w:p>
      <w:pPr>
        <w:numPr>
          <w:ilvl w:val="0"/>
          <w:numId w:val="18"/>
        </w:numPr>
        <w:ind w:left="84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Anda bisa menggunakan RIGHT OUTER JOIN agar lebih mudah</w:t>
      </w:r>
    </w:p>
    <w:p>
      <w:pPr>
        <w:numPr>
          <w:numId w:val="0"/>
        </w:numPr>
        <w:ind w:left="420" w:leftChars="0"/>
        <w:rPr>
          <w:rFonts w:hint="default" w:ascii="Times New Roman" w:hAnsi="Times New Roman"/>
          <w:sz w:val="24"/>
          <w:szCs w:val="24"/>
          <w:lang w:val="en-GB"/>
        </w:rPr>
      </w:pPr>
    </w:p>
    <w:p>
      <w:pPr>
        <w:numPr>
          <w:numId w:val="0"/>
        </w:numPr>
        <w:ind w:left="420" w:leftChars="0"/>
      </w:pPr>
      <w:r>
        <w:drawing>
          <wp:inline distT="0" distB="0" distL="114300" distR="114300">
            <wp:extent cx="4476750" cy="2200275"/>
            <wp:effectExtent l="0" t="0" r="0" b="9525"/>
            <wp:docPr id="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8"/>
                    <pic:cNvPicPr>
                      <a:picLocks noChangeAspect="1"/>
                    </pic:cNvPicPr>
                  </pic:nvPicPr>
                  <pic:blipFill>
                    <a:blip r:embed="rId39"/>
                    <a:stretch>
                      <a:fillRect/>
                    </a:stretch>
                  </pic:blipFill>
                  <pic:spPr>
                    <a:xfrm>
                      <a:off x="0" y="0"/>
                      <a:ext cx="4476750" cy="2200275"/>
                    </a:xfrm>
                    <a:prstGeom prst="rect">
                      <a:avLst/>
                    </a:prstGeom>
                    <a:noFill/>
                    <a:ln>
                      <a:noFill/>
                    </a:ln>
                  </pic:spPr>
                </pic:pic>
              </a:graphicData>
            </a:graphic>
          </wp:inline>
        </w:drawing>
      </w:r>
    </w:p>
    <w:p>
      <w:pPr>
        <w:numPr>
          <w:numId w:val="0"/>
        </w:numPr>
        <w:ind w:left="420" w:leftChars="0"/>
      </w:pPr>
    </w:p>
    <w:p>
      <w:pPr>
        <w:numPr>
          <w:numId w:val="0"/>
        </w:numPr>
        <w:ind w:left="420" w:leftChars="0"/>
        <w:rPr>
          <w:rFonts w:hint="default"/>
          <w:lang w:val="en-GB"/>
        </w:rPr>
      </w:pPr>
      <w:r>
        <w:rPr>
          <w:sz w:val="20"/>
        </w:rPr>
        <mc:AlternateContent>
          <mc:Choice Requires="wps">
            <w:drawing>
              <wp:anchor distT="0" distB="0" distL="114300" distR="114300" simplePos="0" relativeHeight="251662336" behindDoc="0" locked="0" layoutInCell="1" allowOverlap="1">
                <wp:simplePos x="0" y="0"/>
                <wp:positionH relativeFrom="column">
                  <wp:posOffset>5041265</wp:posOffset>
                </wp:positionH>
                <wp:positionV relativeFrom="paragraph">
                  <wp:posOffset>48895</wp:posOffset>
                </wp:positionV>
                <wp:extent cx="497205" cy="198755"/>
                <wp:effectExtent l="6350" t="6350" r="10795" b="23495"/>
                <wp:wrapNone/>
                <wp:docPr id="47" name="Rectangles 47"/>
                <wp:cNvGraphicFramePr/>
                <a:graphic xmlns:a="http://schemas.openxmlformats.org/drawingml/2006/main">
                  <a:graphicData uri="http://schemas.microsoft.com/office/word/2010/wordprocessingShape">
                    <wps:wsp>
                      <wps:cNvSpPr/>
                      <wps:spPr>
                        <a:xfrm>
                          <a:off x="0" y="0"/>
                          <a:ext cx="497205" cy="1987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6.95pt;margin-top:3.85pt;height:15.65pt;width:39.15pt;z-index:251662336;v-text-anchor:middle;mso-width-relative:page;mso-height-relative:page;" filled="f" stroked="t" coordsize="21600,21600" o:gfxdata="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ewk/11gAAAAgBAAAPAAAAAAAAAAEAIAAAACIAAABkcnMvZG93bnJldi54bWxQSwEC&#10;FAAUAAAACACHTuJAOqVtNmgCAADbBAAADgAAAAAAAAABACAAAAAlAQAAZHJzL2Uyb0RvYy54bWxQ&#10;SwUGAAAAAAYABgBZAQAA/wUAAAAA&#10;">
                <v:fill on="f" focussize="0,0"/>
                <v:stroke weight="1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5272405" cy="3080385"/>
            <wp:effectExtent l="0" t="0" r="4445" b="5715"/>
            <wp:docPr id="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9"/>
                    <pic:cNvPicPr>
                      <a:picLocks noChangeAspect="1"/>
                    </pic:cNvPicPr>
                  </pic:nvPicPr>
                  <pic:blipFill>
                    <a:blip r:embed="rId40"/>
                    <a:stretch>
                      <a:fillRect/>
                    </a:stretch>
                  </pic:blipFill>
                  <pic:spPr>
                    <a:xfrm>
                      <a:off x="0" y="0"/>
                      <a:ext cx="5272405" cy="3080385"/>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rPr>
          <w:rFonts w:hint="default" w:ascii="Times New Roman" w:hAnsi="Times New Roman" w:cs="Times New Roman"/>
          <w:sz w:val="24"/>
          <w:szCs w:val="24"/>
          <w:lang w:val="en-GB"/>
        </w:rPr>
      </w:pPr>
      <w:r>
        <w:rPr>
          <w:rFonts w:hint="default" w:ascii="Times New Roman" w:hAnsi="Times New Roman"/>
          <w:sz w:val="24"/>
          <w:szCs w:val="24"/>
          <w:lang w:val="en-GB"/>
        </w:rPr>
        <w:br w:type="page"/>
      </w: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sz w:val="24"/>
          <w:szCs w:val="24"/>
          <w:lang w:val="en-GB"/>
        </w:rPr>
        <w:t>Tampilkan nama-nama dosen (88 baris) berikut jumlah jadwal mereka! Ketentuan:</w:t>
      </w:r>
    </w:p>
    <w:p>
      <w:pPr>
        <w:numPr>
          <w:numId w:val="0"/>
        </w:numPr>
        <w:ind w:leftChars="0"/>
        <w:rPr>
          <w:rFonts w:hint="default" w:ascii="Times New Roman" w:hAnsi="Times New Roman"/>
          <w:sz w:val="24"/>
          <w:szCs w:val="24"/>
          <w:lang w:val="en-GB"/>
        </w:rPr>
      </w:pPr>
    </w:p>
    <w:p>
      <w:pPr>
        <w:numPr>
          <w:ilvl w:val="0"/>
          <w:numId w:val="19"/>
        </w:numPr>
        <w:ind w:left="84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Nama kolom harus sesuai contoh</w:t>
      </w:r>
    </w:p>
    <w:p>
      <w:pPr>
        <w:numPr>
          <w:ilvl w:val="0"/>
          <w:numId w:val="19"/>
        </w:numPr>
        <w:ind w:left="84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Apabila ada dosen yang tidak mendapatkan jadwal, jumlah_jadwal_mengajarnya haruslah = 0</w:t>
      </w:r>
    </w:p>
    <w:p>
      <w:pPr>
        <w:numPr>
          <w:numId w:val="0"/>
        </w:numPr>
        <w:ind w:left="420" w:leftChars="0"/>
        <w:rPr>
          <w:rFonts w:hint="default" w:ascii="Times New Roman" w:hAnsi="Times New Roman"/>
          <w:sz w:val="24"/>
          <w:szCs w:val="24"/>
          <w:lang w:val="en-GB"/>
        </w:rPr>
      </w:pPr>
    </w:p>
    <w:p>
      <w:pPr>
        <w:numPr>
          <w:numId w:val="0"/>
        </w:numPr>
        <w:ind w:left="420" w:leftChars="0"/>
      </w:pPr>
      <w:r>
        <w:drawing>
          <wp:inline distT="0" distB="0" distL="114300" distR="114300">
            <wp:extent cx="3914775" cy="1847850"/>
            <wp:effectExtent l="0" t="0" r="9525" b="0"/>
            <wp:docPr id="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0"/>
                    <pic:cNvPicPr>
                      <a:picLocks noChangeAspect="1"/>
                    </pic:cNvPicPr>
                  </pic:nvPicPr>
                  <pic:blipFill>
                    <a:blip r:embed="rId41"/>
                    <a:stretch>
                      <a:fillRect/>
                    </a:stretch>
                  </pic:blipFill>
                  <pic:spPr>
                    <a:xfrm>
                      <a:off x="0" y="0"/>
                      <a:ext cx="3914775" cy="1847850"/>
                    </a:xfrm>
                    <a:prstGeom prst="rect">
                      <a:avLst/>
                    </a:prstGeom>
                    <a:noFill/>
                    <a:ln>
                      <a:noFill/>
                    </a:ln>
                  </pic:spPr>
                </pic:pic>
              </a:graphicData>
            </a:graphic>
          </wp:inline>
        </w:drawing>
      </w:r>
    </w:p>
    <w:p>
      <w:pPr>
        <w:numPr>
          <w:numId w:val="0"/>
        </w:numPr>
        <w:ind w:left="420" w:leftChars="0"/>
      </w:pPr>
    </w:p>
    <w:p>
      <w:pPr>
        <w:numPr>
          <w:numId w:val="0"/>
        </w:numPr>
        <w:ind w:left="420" w:leftChars="0"/>
      </w:pPr>
      <w:r>
        <w:drawing>
          <wp:inline distT="0" distB="0" distL="114300" distR="114300">
            <wp:extent cx="5038725" cy="3924300"/>
            <wp:effectExtent l="0" t="0" r="9525" b="0"/>
            <wp:docPr id="4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1"/>
                    <pic:cNvPicPr>
                      <a:picLocks noChangeAspect="1"/>
                    </pic:cNvPicPr>
                  </pic:nvPicPr>
                  <pic:blipFill>
                    <a:blip r:embed="rId42"/>
                    <a:stretch>
                      <a:fillRect/>
                    </a:stretch>
                  </pic:blipFill>
                  <pic:spPr>
                    <a:xfrm>
                      <a:off x="0" y="0"/>
                      <a:ext cx="5038725" cy="392430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Github : </w:t>
      </w:r>
    </w:p>
    <w:p>
      <w:pPr>
        <w:numPr>
          <w:ilvl w:val="0"/>
          <w:numId w:val="0"/>
        </w:numPr>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"https://github.com/zidnafaz/Praktikum-Basis-Data" </w:instrText>
      </w:r>
      <w:r>
        <w:rPr>
          <w:rFonts w:hint="default" w:ascii="Times New Roman" w:hAnsi="Times New Roman" w:eastAsia="SimSun" w:cs="Times New Roman"/>
          <w:sz w:val="24"/>
          <w:szCs w:val="24"/>
        </w:rPr>
        <w:fldChar w:fldCharType="separate"/>
      </w:r>
      <w:r>
        <w:rPr>
          <w:rStyle w:val="51"/>
          <w:rFonts w:hint="default" w:ascii="Times New Roman" w:hAnsi="Times New Roman" w:eastAsia="SimSun" w:cs="Times New Roman"/>
          <w:sz w:val="24"/>
          <w:szCs w:val="24"/>
        </w:rPr>
        <w:t>zidnafaz/Praktikum-Basis-Data (github.com)</w:t>
      </w:r>
      <w:r>
        <w:rPr>
          <w:rFonts w:hint="default" w:ascii="Times New Roman" w:hAnsi="Times New Roman" w:eastAsia="SimSun" w:cs="Times New Roman"/>
          <w:sz w:val="24"/>
          <w:szCs w:val="24"/>
        </w:rPr>
        <w:fldChar w:fldCharType="end"/>
      </w:r>
    </w:p>
    <w:p>
      <w:pPr>
        <w:numPr>
          <w:ilvl w:val="0"/>
          <w:numId w:val="0"/>
        </w:numPr>
        <w:ind w:leftChars="0"/>
        <w:rPr>
          <w:rFonts w:hint="default" w:ascii="Times New Roman" w:hAnsi="Times New Roman" w:eastAsia="SimSun" w:cs="Times New Roman"/>
          <w:sz w:val="24"/>
          <w:szCs w:val="24"/>
        </w:rPr>
      </w:pPr>
    </w:p>
    <w:p>
      <w:pPr>
        <w:numPr>
          <w:ilvl w:val="0"/>
          <w:numId w:val="0"/>
        </w:numPr>
        <w:ind w:leftChars="0"/>
        <w:rPr>
          <w:rFonts w:hint="default" w:ascii="Times New Roman" w:hAnsi="Times New Roman" w:eastAsia="SimSun"/>
          <w:sz w:val="24"/>
          <w:szCs w:val="24"/>
          <w:lang w:val="en-GB"/>
        </w:rPr>
      </w:pPr>
      <w:r>
        <w:rPr>
          <w:rFonts w:hint="default" w:ascii="Times New Roman" w:hAnsi="Times New Roman" w:eastAsia="SimSun" w:cs="Times New Roman"/>
          <w:sz w:val="24"/>
          <w:szCs w:val="24"/>
          <w:lang w:val="en-GB"/>
        </w:rPr>
        <w:t xml:space="preserve">Google Drive : </w:t>
      </w:r>
      <w:r>
        <w:rPr>
          <w:rFonts w:hint="default" w:ascii="Times New Roman" w:hAnsi="Times New Roman" w:eastAsia="SimSun"/>
          <w:sz w:val="24"/>
          <w:szCs w:val="24"/>
          <w:lang w:val="en-GB"/>
        </w:rPr>
        <w:fldChar w:fldCharType="begin"/>
      </w:r>
      <w:r>
        <w:rPr>
          <w:rFonts w:hint="default" w:ascii="Times New Roman" w:hAnsi="Times New Roman" w:eastAsia="SimSun"/>
          <w:sz w:val="24"/>
          <w:szCs w:val="24"/>
          <w:lang w:val="en-GB"/>
        </w:rPr>
        <w:instrText xml:space="preserve"> HYPERLINK "https://drive.google.com/drive/folders/1Ex7eiTKLfSRM44yVtCAgqTeDfL4_75Wt?usp=sharing" </w:instrText>
      </w:r>
      <w:r>
        <w:rPr>
          <w:rFonts w:hint="default" w:ascii="Times New Roman" w:hAnsi="Times New Roman" w:eastAsia="SimSun"/>
          <w:sz w:val="24"/>
          <w:szCs w:val="24"/>
          <w:lang w:val="en-GB"/>
        </w:rPr>
        <w:fldChar w:fldCharType="separate"/>
      </w:r>
      <w:r>
        <w:rPr>
          <w:rStyle w:val="51"/>
          <w:rFonts w:hint="default" w:ascii="Times New Roman" w:hAnsi="Times New Roman" w:eastAsia="SimSun"/>
          <w:sz w:val="24"/>
          <w:szCs w:val="24"/>
          <w:lang w:val="en-GB"/>
        </w:rPr>
        <w:t>https://drive.google.com/drive/folders/1Ex7eiTKLfSRM44yVtCAgqTeDfL4_75Wt?usp=sharing</w:t>
      </w:r>
      <w:r>
        <w:rPr>
          <w:rFonts w:hint="default" w:ascii="Times New Roman" w:hAnsi="Times New Roman" w:eastAsia="SimSun"/>
          <w:sz w:val="24"/>
          <w:szCs w:val="24"/>
          <w:lang w:val="en-GB"/>
        </w:rPr>
        <w:fldChar w:fldCharType="end"/>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885718"/>
    <w:multiLevelType w:val="singleLevel"/>
    <w:tmpl w:val="80885718"/>
    <w:lvl w:ilvl="0" w:tentative="0">
      <w:start w:val="1"/>
      <w:numFmt w:val="decimal"/>
      <w:lvlText w:val="%1)"/>
      <w:lvlJc w:val="left"/>
      <w:pPr>
        <w:tabs>
          <w:tab w:val="left" w:pos="425"/>
        </w:tabs>
        <w:ind w:left="425" w:leftChars="0" w:hanging="425" w:firstLineChars="0"/>
      </w:pPr>
      <w:rPr>
        <w:rFonts w:hint="default"/>
        <w:b w:val="0"/>
        <w:bCs w:val="0"/>
      </w:rPr>
    </w:lvl>
  </w:abstractNum>
  <w:abstractNum w:abstractNumId="1">
    <w:nsid w:val="82A9D22C"/>
    <w:multiLevelType w:val="singleLevel"/>
    <w:tmpl w:val="82A9D22C"/>
    <w:lvl w:ilvl="0" w:tentative="0">
      <w:start w:val="1"/>
      <w:numFmt w:val="lowerLetter"/>
      <w:lvlText w:val="%1)"/>
      <w:lvlJc w:val="left"/>
      <w:pPr>
        <w:tabs>
          <w:tab w:val="left" w:pos="845"/>
        </w:tabs>
        <w:ind w:left="845" w:leftChars="0" w:hanging="425" w:firstLineChars="0"/>
      </w:pPr>
      <w:rPr>
        <w:rFonts w:hint="default"/>
      </w:rPr>
    </w:lvl>
  </w:abstractNum>
  <w:abstractNum w:abstractNumId="2">
    <w:nsid w:val="854C4696"/>
    <w:multiLevelType w:val="singleLevel"/>
    <w:tmpl w:val="854C4696"/>
    <w:lvl w:ilvl="0" w:tentative="0">
      <w:start w:val="1"/>
      <w:numFmt w:val="lowerLetter"/>
      <w:lvlText w:val="%1)"/>
      <w:lvlJc w:val="left"/>
      <w:pPr>
        <w:tabs>
          <w:tab w:val="left" w:pos="845"/>
        </w:tabs>
        <w:ind w:left="845" w:leftChars="0" w:hanging="425" w:firstLineChars="0"/>
      </w:pPr>
      <w:rPr>
        <w:rFonts w:hint="default"/>
      </w:rPr>
    </w:lvl>
  </w:abstractNum>
  <w:abstractNum w:abstractNumId="3">
    <w:nsid w:val="BAF428C3"/>
    <w:multiLevelType w:val="singleLevel"/>
    <w:tmpl w:val="BAF428C3"/>
    <w:lvl w:ilvl="0" w:tentative="0">
      <w:start w:val="1"/>
      <w:numFmt w:val="decimal"/>
      <w:lvlText w:val="%1)"/>
      <w:lvlJc w:val="left"/>
      <w:pPr>
        <w:tabs>
          <w:tab w:val="left" w:pos="425"/>
        </w:tabs>
        <w:ind w:left="425" w:leftChars="0" w:hanging="425" w:firstLineChars="0"/>
      </w:pPr>
      <w:rPr>
        <w:rFonts w:hint="default"/>
      </w:rPr>
    </w:lvl>
  </w:abstractNum>
  <w:abstractNum w:abstractNumId="4">
    <w:nsid w:val="C8F464E1"/>
    <w:multiLevelType w:val="singleLevel"/>
    <w:tmpl w:val="C8F464E1"/>
    <w:lvl w:ilvl="0" w:tentative="0">
      <w:start w:val="1"/>
      <w:numFmt w:val="decimal"/>
      <w:lvlText w:val="%1)"/>
      <w:lvlJc w:val="left"/>
      <w:pPr>
        <w:tabs>
          <w:tab w:val="left" w:pos="425"/>
        </w:tabs>
        <w:ind w:left="425" w:leftChars="0" w:hanging="425" w:firstLineChars="0"/>
      </w:pPr>
      <w:rPr>
        <w:rFonts w:hint="default"/>
      </w:rPr>
    </w:lvl>
  </w:abstractNum>
  <w:abstractNum w:abstractNumId="5">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6">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7">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8">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9">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0">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1">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2">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3">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4">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5">
    <w:nsid w:val="0075FB61"/>
    <w:multiLevelType w:val="singleLevel"/>
    <w:tmpl w:val="0075FB61"/>
    <w:lvl w:ilvl="0" w:tentative="0">
      <w:start w:val="1"/>
      <w:numFmt w:val="decimal"/>
      <w:lvlText w:val="%1)"/>
      <w:lvlJc w:val="left"/>
      <w:pPr>
        <w:tabs>
          <w:tab w:val="left" w:pos="425"/>
        </w:tabs>
        <w:ind w:left="425" w:leftChars="0" w:hanging="425" w:firstLineChars="0"/>
      </w:pPr>
      <w:rPr>
        <w:rFonts w:hint="default"/>
      </w:rPr>
    </w:lvl>
  </w:abstractNum>
  <w:abstractNum w:abstractNumId="16">
    <w:nsid w:val="117EE6F9"/>
    <w:multiLevelType w:val="singleLevel"/>
    <w:tmpl w:val="117EE6F9"/>
    <w:lvl w:ilvl="0" w:tentative="0">
      <w:start w:val="1"/>
      <w:numFmt w:val="decimal"/>
      <w:lvlText w:val="%1)"/>
      <w:lvlJc w:val="left"/>
      <w:pPr>
        <w:tabs>
          <w:tab w:val="left" w:pos="425"/>
        </w:tabs>
        <w:ind w:left="425" w:leftChars="0" w:hanging="425" w:firstLineChars="0"/>
      </w:pPr>
      <w:rPr>
        <w:rFonts w:hint="default"/>
      </w:rPr>
    </w:lvl>
  </w:abstractNum>
  <w:abstractNum w:abstractNumId="17">
    <w:nsid w:val="606E0E98"/>
    <w:multiLevelType w:val="singleLevel"/>
    <w:tmpl w:val="606E0E98"/>
    <w:lvl w:ilvl="0" w:tentative="0">
      <w:start w:val="1"/>
      <w:numFmt w:val="lowerLetter"/>
      <w:lvlText w:val="%1)"/>
      <w:lvlJc w:val="left"/>
      <w:pPr>
        <w:tabs>
          <w:tab w:val="left" w:pos="845"/>
        </w:tabs>
        <w:ind w:left="845" w:leftChars="0" w:hanging="425" w:firstLineChars="0"/>
      </w:pPr>
      <w:rPr>
        <w:rFonts w:hint="default"/>
      </w:rPr>
    </w:lvl>
  </w:abstractNum>
  <w:abstractNum w:abstractNumId="18">
    <w:nsid w:val="734AAF29"/>
    <w:multiLevelType w:val="singleLevel"/>
    <w:tmpl w:val="734AAF29"/>
    <w:lvl w:ilvl="0" w:tentative="0">
      <w:start w:val="1"/>
      <w:numFmt w:val="lowerLetter"/>
      <w:lvlText w:val="%1)"/>
      <w:lvlJc w:val="left"/>
      <w:pPr>
        <w:tabs>
          <w:tab w:val="left" w:pos="845"/>
        </w:tabs>
        <w:ind w:left="845" w:leftChars="0" w:hanging="425" w:firstLineChars="0"/>
      </w:pPr>
      <w:rPr>
        <w:rFonts w:hint="default"/>
      </w:rPr>
    </w:lvl>
  </w:abstractNum>
  <w:num w:numId="1">
    <w:abstractNumId w:val="14"/>
  </w:num>
  <w:num w:numId="2">
    <w:abstractNumId w:val="12"/>
  </w:num>
  <w:num w:numId="3">
    <w:abstractNumId w:val="11"/>
  </w:num>
  <w:num w:numId="4">
    <w:abstractNumId w:val="10"/>
  </w:num>
  <w:num w:numId="5">
    <w:abstractNumId w:val="9"/>
  </w:num>
  <w:num w:numId="6">
    <w:abstractNumId w:val="13"/>
  </w:num>
  <w:num w:numId="7">
    <w:abstractNumId w:val="8"/>
  </w:num>
  <w:num w:numId="8">
    <w:abstractNumId w:val="7"/>
  </w:num>
  <w:num w:numId="9">
    <w:abstractNumId w:val="6"/>
  </w:num>
  <w:num w:numId="10">
    <w:abstractNumId w:val="5"/>
  </w:num>
  <w:num w:numId="11">
    <w:abstractNumId w:val="15"/>
  </w:num>
  <w:num w:numId="12">
    <w:abstractNumId w:val="4"/>
  </w:num>
  <w:num w:numId="13">
    <w:abstractNumId w:val="16"/>
  </w:num>
  <w:num w:numId="14">
    <w:abstractNumId w:val="0"/>
  </w:num>
  <w:num w:numId="15">
    <w:abstractNumId w:val="3"/>
  </w:num>
  <w:num w:numId="16">
    <w:abstractNumId w:val="2"/>
  </w:num>
  <w:num w:numId="17">
    <w:abstractNumId w:val="18"/>
  </w:num>
  <w:num w:numId="18">
    <w:abstractNumId w:val="1"/>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ED76F6"/>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344649A"/>
    <w:rsid w:val="05D573A1"/>
    <w:rsid w:val="06CA0891"/>
    <w:rsid w:val="072F45A5"/>
    <w:rsid w:val="0815121F"/>
    <w:rsid w:val="09121081"/>
    <w:rsid w:val="0DF654F0"/>
    <w:rsid w:val="11026D45"/>
    <w:rsid w:val="110D74FA"/>
    <w:rsid w:val="12ED76F6"/>
    <w:rsid w:val="1428552A"/>
    <w:rsid w:val="17157BAB"/>
    <w:rsid w:val="1BE94AA8"/>
    <w:rsid w:val="1F637173"/>
    <w:rsid w:val="20913656"/>
    <w:rsid w:val="25441769"/>
    <w:rsid w:val="331B1A2C"/>
    <w:rsid w:val="33A46B40"/>
    <w:rsid w:val="424D6C89"/>
    <w:rsid w:val="43BB30CC"/>
    <w:rsid w:val="45EA22C1"/>
    <w:rsid w:val="4F1E4BF1"/>
    <w:rsid w:val="55E4027B"/>
    <w:rsid w:val="563F44B1"/>
    <w:rsid w:val="56E63C34"/>
    <w:rsid w:val="57E77AD3"/>
    <w:rsid w:val="5B495079"/>
    <w:rsid w:val="5FD831F7"/>
    <w:rsid w:val="605C03E3"/>
    <w:rsid w:val="60CF3F7C"/>
    <w:rsid w:val="61CF2AB6"/>
    <w:rsid w:val="63C224FD"/>
    <w:rsid w:val="68BD225F"/>
    <w:rsid w:val="69525979"/>
    <w:rsid w:val="69CB7AFD"/>
    <w:rsid w:val="6C4F76B6"/>
    <w:rsid w:val="6EF741ED"/>
    <w:rsid w:val="707262AE"/>
    <w:rsid w:val="745572D1"/>
    <w:rsid w:val="74FB6C91"/>
    <w:rsid w:val="75DB6B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autoRedefine/>
    <w:qFormat/>
    <w:uiPriority w:val="0"/>
    <w:rPr>
      <w:rFonts w:asciiTheme="minorHAnsi" w:hAnsiTheme="minorHAnsi" w:eastAsiaTheme="minorEastAsia" w:cstheme="minorBidi"/>
      <w:lang w:val="en-US" w:eastAsia="zh-CN" w:bidi="ar-SA"/>
    </w:rPr>
  </w:style>
  <w:style w:type="paragraph" w:styleId="2">
    <w:name w:val="heading 1"/>
    <w:basedOn w:val="1"/>
    <w:next w:val="1"/>
    <w:autoRedefine/>
    <w:qFormat/>
    <w:uiPriority w:val="0"/>
    <w:pPr>
      <w:keepNext/>
      <w:keepLines/>
      <w:spacing w:before="340" w:after="330" w:line="578" w:lineRule="auto"/>
      <w:outlineLvl w:val="0"/>
    </w:pPr>
    <w:rPr>
      <w:b/>
      <w:bCs/>
      <w:kern w:val="44"/>
      <w:sz w:val="44"/>
      <w:szCs w:val="44"/>
    </w:rPr>
  </w:style>
  <w:style w:type="paragraph" w:styleId="3">
    <w:name w:val="heading 2"/>
    <w:basedOn w:val="1"/>
    <w:next w:val="1"/>
    <w:autoRedefine/>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autoRedefine/>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autoRedefine/>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autoRedefine/>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autoRedefine/>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autoRedefine/>
    <w:semiHidden/>
    <w:unhideWhenUsed/>
    <w:qFormat/>
    <w:uiPriority w:val="0"/>
    <w:pPr>
      <w:keepNext/>
      <w:keepLines/>
      <w:spacing w:before="240" w:after="64" w:line="320" w:lineRule="auto"/>
      <w:outlineLvl w:val="7"/>
    </w:pPr>
    <w:rPr>
      <w:sz w:val="24"/>
      <w:szCs w:val="24"/>
    </w:rPr>
  </w:style>
  <w:style w:type="paragraph" w:styleId="10">
    <w:name w:val="heading 9"/>
    <w:basedOn w:val="1"/>
    <w:next w:val="1"/>
    <w:autoRedefine/>
    <w:semiHidden/>
    <w:unhideWhenUsed/>
    <w:qFormat/>
    <w:uiPriority w:val="0"/>
    <w:pPr>
      <w:keepNext/>
      <w:keepLines/>
      <w:spacing w:before="240" w:after="64" w:line="320" w:lineRule="auto"/>
      <w:outlineLvl w:val="8"/>
    </w:pPr>
    <w:rPr>
      <w:szCs w:val="21"/>
    </w:rPr>
  </w:style>
  <w:style w:type="character" w:default="1" w:styleId="11">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13">
    <w:name w:val="Balloon Text"/>
    <w:basedOn w:val="1"/>
    <w:autoRedefine/>
    <w:qFormat/>
    <w:uiPriority w:val="0"/>
    <w:rPr>
      <w:sz w:val="16"/>
      <w:szCs w:val="16"/>
    </w:rPr>
  </w:style>
  <w:style w:type="paragraph" w:styleId="14">
    <w:name w:val="Block Text"/>
    <w:basedOn w:val="1"/>
    <w:autoRedefine/>
    <w:qFormat/>
    <w:uiPriority w:val="0"/>
    <w:pPr>
      <w:spacing w:after="120"/>
      <w:ind w:left="1440" w:leftChars="700" w:right="1440" w:rightChars="700"/>
    </w:pPr>
  </w:style>
  <w:style w:type="paragraph" w:styleId="15">
    <w:name w:val="Body Text"/>
    <w:basedOn w:val="1"/>
    <w:autoRedefine/>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autoRedefine/>
    <w:qFormat/>
    <w:uiPriority w:val="0"/>
    <w:pPr>
      <w:spacing w:after="120"/>
    </w:pPr>
    <w:rPr>
      <w:sz w:val="16"/>
      <w:szCs w:val="16"/>
    </w:rPr>
  </w:style>
  <w:style w:type="paragraph" w:styleId="18">
    <w:name w:val="Body Text First Indent"/>
    <w:basedOn w:val="15"/>
    <w:autoRedefine/>
    <w:qFormat/>
    <w:uiPriority w:val="0"/>
    <w:pPr>
      <w:ind w:firstLine="420" w:firstLineChars="100"/>
    </w:pPr>
  </w:style>
  <w:style w:type="paragraph" w:styleId="19">
    <w:name w:val="Body Text Indent"/>
    <w:basedOn w:val="1"/>
    <w:autoRedefine/>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autoRedefine/>
    <w:qFormat/>
    <w:uiPriority w:val="0"/>
    <w:pPr>
      <w:spacing w:after="120" w:line="480" w:lineRule="auto"/>
      <w:ind w:left="420" w:leftChars="200"/>
    </w:pPr>
  </w:style>
  <w:style w:type="paragraph" w:styleId="22">
    <w:name w:val="Body Text Indent 3"/>
    <w:basedOn w:val="1"/>
    <w:autoRedefine/>
    <w:qFormat/>
    <w:uiPriority w:val="0"/>
    <w:pPr>
      <w:spacing w:after="120"/>
      <w:ind w:left="420" w:leftChars="200"/>
    </w:pPr>
    <w:rPr>
      <w:sz w:val="16"/>
      <w:szCs w:val="16"/>
    </w:rPr>
  </w:style>
  <w:style w:type="paragraph" w:styleId="23">
    <w:name w:val="caption"/>
    <w:basedOn w:val="1"/>
    <w:next w:val="1"/>
    <w:autoRedefine/>
    <w:semiHidden/>
    <w:unhideWhenUsed/>
    <w:qFormat/>
    <w:uiPriority w:val="0"/>
    <w:rPr>
      <w:rFonts w:ascii="Arial" w:hAnsi="Arial" w:eastAsia="黑体" w:cs="Arial"/>
      <w:sz w:val="20"/>
    </w:rPr>
  </w:style>
  <w:style w:type="paragraph" w:styleId="24">
    <w:name w:val="Closing"/>
    <w:basedOn w:val="1"/>
    <w:autoRedefine/>
    <w:qFormat/>
    <w:uiPriority w:val="0"/>
    <w:pPr>
      <w:ind w:left="100" w:leftChars="2100"/>
    </w:pPr>
  </w:style>
  <w:style w:type="character" w:styleId="25">
    <w:name w:val="annotation reference"/>
    <w:basedOn w:val="11"/>
    <w:autoRedefine/>
    <w:qFormat/>
    <w:uiPriority w:val="0"/>
    <w:rPr>
      <w:sz w:val="21"/>
      <w:szCs w:val="21"/>
    </w:rPr>
  </w:style>
  <w:style w:type="paragraph" w:styleId="26">
    <w:name w:val="annotation text"/>
    <w:basedOn w:val="1"/>
    <w:autoRedefine/>
    <w:qFormat/>
    <w:uiPriority w:val="0"/>
    <w:pPr>
      <w:jc w:val="left"/>
    </w:pPr>
  </w:style>
  <w:style w:type="paragraph" w:styleId="27">
    <w:name w:val="annotation subject"/>
    <w:basedOn w:val="26"/>
    <w:next w:val="26"/>
    <w:autoRedefine/>
    <w:qFormat/>
    <w:uiPriority w:val="0"/>
    <w:rPr>
      <w:b/>
      <w:bCs/>
    </w:rPr>
  </w:style>
  <w:style w:type="paragraph" w:styleId="28">
    <w:name w:val="Date"/>
    <w:basedOn w:val="1"/>
    <w:next w:val="1"/>
    <w:autoRedefine/>
    <w:qFormat/>
    <w:uiPriority w:val="0"/>
    <w:pPr>
      <w:ind w:left="100" w:leftChars="2500"/>
    </w:pPr>
  </w:style>
  <w:style w:type="paragraph" w:styleId="29">
    <w:name w:val="Document Map"/>
    <w:basedOn w:val="1"/>
    <w:autoRedefine/>
    <w:qFormat/>
    <w:uiPriority w:val="0"/>
    <w:pPr>
      <w:shd w:val="clear" w:color="auto" w:fill="000080"/>
    </w:pPr>
  </w:style>
  <w:style w:type="paragraph" w:styleId="30">
    <w:name w:val="E-mail Signature"/>
    <w:basedOn w:val="1"/>
    <w:autoRedefine/>
    <w:qFormat/>
    <w:uiPriority w:val="0"/>
  </w:style>
  <w:style w:type="character" w:styleId="31">
    <w:name w:val="Emphasis"/>
    <w:basedOn w:val="11"/>
    <w:autoRedefine/>
    <w:qFormat/>
    <w:uiPriority w:val="0"/>
    <w:rPr>
      <w:i/>
      <w:iCs/>
    </w:rPr>
  </w:style>
  <w:style w:type="character" w:styleId="32">
    <w:name w:val="endnote reference"/>
    <w:basedOn w:val="11"/>
    <w:autoRedefine/>
    <w:qFormat/>
    <w:uiPriority w:val="0"/>
    <w:rPr>
      <w:vertAlign w:val="superscript"/>
    </w:rPr>
  </w:style>
  <w:style w:type="paragraph" w:styleId="33">
    <w:name w:val="endnote text"/>
    <w:basedOn w:val="1"/>
    <w:autoRedefine/>
    <w:qFormat/>
    <w:uiPriority w:val="0"/>
    <w:pPr>
      <w:snapToGrid w:val="0"/>
      <w:jc w:val="left"/>
    </w:pPr>
  </w:style>
  <w:style w:type="paragraph" w:styleId="34">
    <w:name w:val="envelope address"/>
    <w:basedOn w:val="1"/>
    <w:autoRedefine/>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autoRedefine/>
    <w:qFormat/>
    <w:uiPriority w:val="0"/>
    <w:pPr>
      <w:snapToGrid w:val="0"/>
    </w:pPr>
    <w:rPr>
      <w:rFonts w:ascii="Arial" w:hAnsi="Arial" w:cs="Arial"/>
    </w:rPr>
  </w:style>
  <w:style w:type="character" w:styleId="36">
    <w:name w:val="FollowedHyperlink"/>
    <w:basedOn w:val="11"/>
    <w:autoRedefine/>
    <w:qFormat/>
    <w:uiPriority w:val="0"/>
    <w:rPr>
      <w:color w:val="800080"/>
      <w:u w:val="single"/>
    </w:rPr>
  </w:style>
  <w:style w:type="paragraph" w:styleId="37">
    <w:name w:val="footer"/>
    <w:basedOn w:val="1"/>
    <w:autoRedefine/>
    <w:qFormat/>
    <w:uiPriority w:val="0"/>
    <w:pPr>
      <w:tabs>
        <w:tab w:val="center" w:pos="4153"/>
        <w:tab w:val="right" w:pos="8306"/>
      </w:tabs>
      <w:snapToGrid w:val="0"/>
      <w:jc w:val="left"/>
    </w:pPr>
    <w:rPr>
      <w:sz w:val="18"/>
      <w:szCs w:val="18"/>
    </w:rPr>
  </w:style>
  <w:style w:type="character" w:styleId="38">
    <w:name w:val="footnote reference"/>
    <w:basedOn w:val="11"/>
    <w:autoRedefine/>
    <w:qFormat/>
    <w:uiPriority w:val="0"/>
    <w:rPr>
      <w:vertAlign w:val="superscript"/>
    </w:rPr>
  </w:style>
  <w:style w:type="paragraph" w:styleId="39">
    <w:name w:val="footnote text"/>
    <w:basedOn w:val="1"/>
    <w:autoRedefine/>
    <w:qFormat/>
    <w:uiPriority w:val="0"/>
    <w:pPr>
      <w:snapToGrid w:val="0"/>
      <w:jc w:val="left"/>
    </w:pPr>
    <w:rPr>
      <w:sz w:val="18"/>
      <w:szCs w:val="18"/>
    </w:rPr>
  </w:style>
  <w:style w:type="paragraph" w:styleId="40">
    <w:name w:val="header"/>
    <w:basedOn w:val="1"/>
    <w:autoRedefine/>
    <w:qFormat/>
    <w:uiPriority w:val="0"/>
    <w:pPr>
      <w:tabs>
        <w:tab w:val="center" w:pos="4153"/>
        <w:tab w:val="right" w:pos="8306"/>
      </w:tabs>
      <w:snapToGrid w:val="0"/>
    </w:pPr>
    <w:rPr>
      <w:sz w:val="18"/>
      <w:szCs w:val="18"/>
    </w:rPr>
  </w:style>
  <w:style w:type="character" w:styleId="41">
    <w:name w:val="HTML Acronym"/>
    <w:basedOn w:val="11"/>
    <w:autoRedefine/>
    <w:qFormat/>
    <w:uiPriority w:val="0"/>
  </w:style>
  <w:style w:type="paragraph" w:styleId="42">
    <w:name w:val="HTML Address"/>
    <w:basedOn w:val="1"/>
    <w:autoRedefine/>
    <w:qFormat/>
    <w:uiPriority w:val="0"/>
    <w:rPr>
      <w:i/>
      <w:iCs/>
    </w:rPr>
  </w:style>
  <w:style w:type="character" w:styleId="43">
    <w:name w:val="HTML Cite"/>
    <w:basedOn w:val="11"/>
    <w:autoRedefine/>
    <w:qFormat/>
    <w:uiPriority w:val="0"/>
    <w:rPr>
      <w:i/>
      <w:iCs/>
    </w:rPr>
  </w:style>
  <w:style w:type="character" w:styleId="44">
    <w:name w:val="HTML Code"/>
    <w:basedOn w:val="11"/>
    <w:autoRedefine/>
    <w:qFormat/>
    <w:uiPriority w:val="0"/>
    <w:rPr>
      <w:rFonts w:ascii="Courier New" w:hAnsi="Courier New" w:cs="Courier New"/>
      <w:sz w:val="20"/>
      <w:szCs w:val="20"/>
    </w:rPr>
  </w:style>
  <w:style w:type="character" w:styleId="45">
    <w:name w:val="HTML Definition"/>
    <w:basedOn w:val="11"/>
    <w:autoRedefine/>
    <w:qFormat/>
    <w:uiPriority w:val="0"/>
    <w:rPr>
      <w:i/>
      <w:iCs/>
    </w:rPr>
  </w:style>
  <w:style w:type="character" w:styleId="46">
    <w:name w:val="HTML Keyboard"/>
    <w:basedOn w:val="11"/>
    <w:autoRedefine/>
    <w:qFormat/>
    <w:uiPriority w:val="0"/>
    <w:rPr>
      <w:rFonts w:ascii="Courier New" w:hAnsi="Courier New" w:cs="Courier New"/>
      <w:sz w:val="20"/>
      <w:szCs w:val="20"/>
    </w:rPr>
  </w:style>
  <w:style w:type="paragraph" w:styleId="47">
    <w:name w:val="HTML Preformatted"/>
    <w:basedOn w:val="1"/>
    <w:autoRedefine/>
    <w:qFormat/>
    <w:uiPriority w:val="0"/>
    <w:rPr>
      <w:rFonts w:ascii="Courier New" w:hAnsi="Courier New" w:cs="Courier New"/>
      <w:sz w:val="20"/>
    </w:rPr>
  </w:style>
  <w:style w:type="character" w:styleId="48">
    <w:name w:val="HTML Sample"/>
    <w:basedOn w:val="11"/>
    <w:autoRedefine/>
    <w:qFormat/>
    <w:uiPriority w:val="0"/>
    <w:rPr>
      <w:rFonts w:ascii="Courier New" w:hAnsi="Courier New" w:cs="Courier New"/>
    </w:rPr>
  </w:style>
  <w:style w:type="character" w:styleId="49">
    <w:name w:val="HTML Typewriter"/>
    <w:basedOn w:val="11"/>
    <w:autoRedefine/>
    <w:qFormat/>
    <w:uiPriority w:val="0"/>
    <w:rPr>
      <w:rFonts w:ascii="Courier New" w:hAnsi="Courier New" w:cs="Courier New"/>
      <w:sz w:val="20"/>
      <w:szCs w:val="20"/>
    </w:rPr>
  </w:style>
  <w:style w:type="character" w:styleId="50">
    <w:name w:val="HTML Variable"/>
    <w:basedOn w:val="11"/>
    <w:autoRedefine/>
    <w:qFormat/>
    <w:uiPriority w:val="0"/>
    <w:rPr>
      <w:i/>
      <w:iCs/>
    </w:rPr>
  </w:style>
  <w:style w:type="character" w:styleId="51">
    <w:name w:val="Hyperlink"/>
    <w:basedOn w:val="11"/>
    <w:autoRedefine/>
    <w:qFormat/>
    <w:uiPriority w:val="0"/>
    <w:rPr>
      <w:color w:val="0000FF"/>
      <w:u w:val="single"/>
    </w:rPr>
  </w:style>
  <w:style w:type="paragraph" w:styleId="52">
    <w:name w:val="index 1"/>
    <w:basedOn w:val="1"/>
    <w:next w:val="1"/>
    <w:autoRedefine/>
    <w:qFormat/>
    <w:uiPriority w:val="0"/>
  </w:style>
  <w:style w:type="paragraph" w:styleId="53">
    <w:name w:val="index 2"/>
    <w:basedOn w:val="1"/>
    <w:next w:val="1"/>
    <w:autoRedefine/>
    <w:qFormat/>
    <w:uiPriority w:val="0"/>
    <w:pPr>
      <w:ind w:left="200" w:leftChars="200"/>
    </w:pPr>
  </w:style>
  <w:style w:type="paragraph" w:styleId="54">
    <w:name w:val="index 3"/>
    <w:basedOn w:val="1"/>
    <w:next w:val="1"/>
    <w:autoRedefine/>
    <w:qFormat/>
    <w:uiPriority w:val="0"/>
    <w:pPr>
      <w:ind w:left="400" w:leftChars="400"/>
    </w:pPr>
  </w:style>
  <w:style w:type="paragraph" w:styleId="55">
    <w:name w:val="index 4"/>
    <w:basedOn w:val="1"/>
    <w:next w:val="1"/>
    <w:autoRedefine/>
    <w:qFormat/>
    <w:uiPriority w:val="0"/>
    <w:pPr>
      <w:ind w:left="600" w:leftChars="600"/>
    </w:pPr>
  </w:style>
  <w:style w:type="paragraph" w:styleId="56">
    <w:name w:val="index 5"/>
    <w:basedOn w:val="1"/>
    <w:next w:val="1"/>
    <w:autoRedefine/>
    <w:qFormat/>
    <w:uiPriority w:val="0"/>
    <w:pPr>
      <w:ind w:left="800" w:leftChars="800"/>
    </w:pPr>
  </w:style>
  <w:style w:type="paragraph" w:styleId="57">
    <w:name w:val="index 6"/>
    <w:basedOn w:val="1"/>
    <w:next w:val="1"/>
    <w:autoRedefine/>
    <w:qFormat/>
    <w:uiPriority w:val="0"/>
    <w:pPr>
      <w:ind w:left="1000" w:leftChars="1000"/>
    </w:pPr>
  </w:style>
  <w:style w:type="paragraph" w:styleId="58">
    <w:name w:val="index 7"/>
    <w:basedOn w:val="1"/>
    <w:next w:val="1"/>
    <w:autoRedefine/>
    <w:qFormat/>
    <w:uiPriority w:val="0"/>
    <w:pPr>
      <w:ind w:left="1200" w:leftChars="1200"/>
    </w:pPr>
  </w:style>
  <w:style w:type="paragraph" w:styleId="59">
    <w:name w:val="index 8"/>
    <w:basedOn w:val="1"/>
    <w:next w:val="1"/>
    <w:autoRedefine/>
    <w:qFormat/>
    <w:uiPriority w:val="0"/>
    <w:pPr>
      <w:ind w:left="1400" w:leftChars="1400"/>
    </w:pPr>
  </w:style>
  <w:style w:type="paragraph" w:styleId="60">
    <w:name w:val="index 9"/>
    <w:basedOn w:val="1"/>
    <w:next w:val="1"/>
    <w:autoRedefine/>
    <w:qFormat/>
    <w:uiPriority w:val="0"/>
    <w:pPr>
      <w:ind w:left="1600" w:leftChars="1600"/>
    </w:pPr>
  </w:style>
  <w:style w:type="paragraph" w:styleId="61">
    <w:name w:val="index heading"/>
    <w:basedOn w:val="1"/>
    <w:next w:val="52"/>
    <w:autoRedefine/>
    <w:qFormat/>
    <w:uiPriority w:val="0"/>
    <w:rPr>
      <w:rFonts w:ascii="Arial" w:hAnsi="Arial" w:cs="Arial"/>
      <w:b/>
      <w:bCs/>
    </w:rPr>
  </w:style>
  <w:style w:type="character" w:styleId="62">
    <w:name w:val="line number"/>
    <w:basedOn w:val="11"/>
    <w:autoRedefine/>
    <w:qFormat/>
    <w:uiPriority w:val="0"/>
  </w:style>
  <w:style w:type="paragraph" w:styleId="63">
    <w:name w:val="List"/>
    <w:basedOn w:val="1"/>
    <w:autoRedefine/>
    <w:qFormat/>
    <w:uiPriority w:val="0"/>
    <w:pPr>
      <w:ind w:left="200" w:hanging="200" w:hangingChars="200"/>
    </w:pPr>
  </w:style>
  <w:style w:type="paragraph" w:styleId="64">
    <w:name w:val="List 2"/>
    <w:basedOn w:val="1"/>
    <w:autoRedefine/>
    <w:qFormat/>
    <w:uiPriority w:val="0"/>
    <w:pPr>
      <w:ind w:left="100" w:leftChars="200" w:hanging="200" w:hangingChars="200"/>
    </w:pPr>
  </w:style>
  <w:style w:type="paragraph" w:styleId="65">
    <w:name w:val="List 3"/>
    <w:basedOn w:val="1"/>
    <w:autoRedefine/>
    <w:qFormat/>
    <w:uiPriority w:val="0"/>
    <w:pPr>
      <w:ind w:left="100" w:leftChars="400" w:hanging="200" w:hangingChars="200"/>
    </w:pPr>
  </w:style>
  <w:style w:type="paragraph" w:styleId="66">
    <w:name w:val="List 4"/>
    <w:basedOn w:val="1"/>
    <w:autoRedefine/>
    <w:qFormat/>
    <w:uiPriority w:val="0"/>
    <w:pPr>
      <w:ind w:left="100" w:leftChars="600" w:hanging="200" w:hangingChars="200"/>
    </w:pPr>
  </w:style>
  <w:style w:type="paragraph" w:styleId="67">
    <w:name w:val="List 5"/>
    <w:basedOn w:val="1"/>
    <w:autoRedefine/>
    <w:qFormat/>
    <w:uiPriority w:val="0"/>
    <w:pPr>
      <w:ind w:left="100" w:leftChars="800" w:hanging="200" w:hangingChars="200"/>
    </w:pPr>
  </w:style>
  <w:style w:type="paragraph" w:styleId="68">
    <w:name w:val="List Bullet"/>
    <w:basedOn w:val="1"/>
    <w:autoRedefine/>
    <w:qFormat/>
    <w:uiPriority w:val="0"/>
    <w:pPr>
      <w:numPr>
        <w:ilvl w:val="0"/>
        <w:numId w:val="1"/>
      </w:numPr>
    </w:pPr>
  </w:style>
  <w:style w:type="paragraph" w:styleId="69">
    <w:name w:val="List Bullet 2"/>
    <w:basedOn w:val="1"/>
    <w:autoRedefine/>
    <w:qFormat/>
    <w:uiPriority w:val="0"/>
    <w:pPr>
      <w:numPr>
        <w:ilvl w:val="0"/>
        <w:numId w:val="2"/>
      </w:numPr>
    </w:pPr>
  </w:style>
  <w:style w:type="paragraph" w:styleId="70">
    <w:name w:val="List Bullet 3"/>
    <w:basedOn w:val="1"/>
    <w:autoRedefine/>
    <w:qFormat/>
    <w:uiPriority w:val="0"/>
    <w:pPr>
      <w:numPr>
        <w:ilvl w:val="0"/>
        <w:numId w:val="3"/>
      </w:numPr>
    </w:pPr>
  </w:style>
  <w:style w:type="paragraph" w:styleId="71">
    <w:name w:val="List Bullet 4"/>
    <w:basedOn w:val="1"/>
    <w:autoRedefine/>
    <w:qFormat/>
    <w:uiPriority w:val="0"/>
    <w:pPr>
      <w:numPr>
        <w:ilvl w:val="0"/>
        <w:numId w:val="4"/>
      </w:numPr>
    </w:pPr>
  </w:style>
  <w:style w:type="paragraph" w:styleId="72">
    <w:name w:val="List Bullet 5"/>
    <w:basedOn w:val="1"/>
    <w:autoRedefine/>
    <w:qFormat/>
    <w:uiPriority w:val="0"/>
    <w:pPr>
      <w:numPr>
        <w:ilvl w:val="0"/>
        <w:numId w:val="5"/>
      </w:numPr>
    </w:pPr>
  </w:style>
  <w:style w:type="paragraph" w:styleId="73">
    <w:name w:val="List Continue"/>
    <w:basedOn w:val="1"/>
    <w:autoRedefine/>
    <w:qFormat/>
    <w:uiPriority w:val="0"/>
    <w:pPr>
      <w:spacing w:after="120"/>
      <w:ind w:left="420" w:leftChars="200"/>
    </w:pPr>
  </w:style>
  <w:style w:type="paragraph" w:styleId="74">
    <w:name w:val="List Continue 2"/>
    <w:basedOn w:val="1"/>
    <w:autoRedefine/>
    <w:qFormat/>
    <w:uiPriority w:val="0"/>
    <w:pPr>
      <w:spacing w:after="120"/>
      <w:ind w:left="840" w:leftChars="400"/>
    </w:pPr>
  </w:style>
  <w:style w:type="paragraph" w:styleId="75">
    <w:name w:val="List Continue 3"/>
    <w:basedOn w:val="1"/>
    <w:autoRedefine/>
    <w:qFormat/>
    <w:uiPriority w:val="0"/>
    <w:pPr>
      <w:spacing w:after="120"/>
      <w:ind w:left="1260" w:leftChars="600"/>
    </w:pPr>
  </w:style>
  <w:style w:type="paragraph" w:styleId="76">
    <w:name w:val="List Continue 4"/>
    <w:basedOn w:val="1"/>
    <w:autoRedefine/>
    <w:qFormat/>
    <w:uiPriority w:val="0"/>
    <w:pPr>
      <w:spacing w:after="120"/>
      <w:ind w:left="1680" w:leftChars="800"/>
    </w:pPr>
  </w:style>
  <w:style w:type="paragraph" w:styleId="77">
    <w:name w:val="List Continue 5"/>
    <w:basedOn w:val="1"/>
    <w:autoRedefine/>
    <w:qFormat/>
    <w:uiPriority w:val="0"/>
    <w:pPr>
      <w:spacing w:after="120"/>
      <w:ind w:left="2100" w:leftChars="1000"/>
    </w:pPr>
  </w:style>
  <w:style w:type="paragraph" w:styleId="78">
    <w:name w:val="List Number"/>
    <w:basedOn w:val="1"/>
    <w:autoRedefine/>
    <w:qFormat/>
    <w:uiPriority w:val="0"/>
    <w:pPr>
      <w:numPr>
        <w:ilvl w:val="0"/>
        <w:numId w:val="6"/>
      </w:numPr>
    </w:pPr>
  </w:style>
  <w:style w:type="paragraph" w:styleId="79">
    <w:name w:val="List Number 2"/>
    <w:basedOn w:val="1"/>
    <w:autoRedefine/>
    <w:qFormat/>
    <w:uiPriority w:val="0"/>
    <w:pPr>
      <w:numPr>
        <w:ilvl w:val="0"/>
        <w:numId w:val="7"/>
      </w:numPr>
    </w:pPr>
  </w:style>
  <w:style w:type="paragraph" w:styleId="80">
    <w:name w:val="List Number 3"/>
    <w:basedOn w:val="1"/>
    <w:autoRedefine/>
    <w:qFormat/>
    <w:uiPriority w:val="0"/>
    <w:pPr>
      <w:numPr>
        <w:ilvl w:val="0"/>
        <w:numId w:val="8"/>
      </w:numPr>
    </w:pPr>
  </w:style>
  <w:style w:type="paragraph" w:styleId="81">
    <w:name w:val="List Number 4"/>
    <w:basedOn w:val="1"/>
    <w:autoRedefine/>
    <w:qFormat/>
    <w:uiPriority w:val="0"/>
    <w:pPr>
      <w:numPr>
        <w:ilvl w:val="0"/>
        <w:numId w:val="9"/>
      </w:numPr>
    </w:pPr>
  </w:style>
  <w:style w:type="paragraph" w:styleId="82">
    <w:name w:val="List Number 5"/>
    <w:basedOn w:val="1"/>
    <w:autoRedefine/>
    <w:qFormat/>
    <w:uiPriority w:val="0"/>
    <w:pPr>
      <w:numPr>
        <w:ilvl w:val="0"/>
        <w:numId w:val="10"/>
      </w:numPr>
    </w:pPr>
  </w:style>
  <w:style w:type="paragraph" w:styleId="83">
    <w:name w:val="macro"/>
    <w:autoRedefine/>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autoRedefine/>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autoRedefine/>
    <w:qFormat/>
    <w:uiPriority w:val="0"/>
    <w:rPr>
      <w:sz w:val="24"/>
      <w:szCs w:val="24"/>
    </w:rPr>
  </w:style>
  <w:style w:type="paragraph" w:styleId="86">
    <w:name w:val="Normal Indent"/>
    <w:basedOn w:val="1"/>
    <w:autoRedefine/>
    <w:qFormat/>
    <w:uiPriority w:val="0"/>
    <w:pPr>
      <w:ind w:firstLine="420" w:firstLineChars="200"/>
    </w:pPr>
  </w:style>
  <w:style w:type="paragraph" w:styleId="87">
    <w:name w:val="Note Heading"/>
    <w:basedOn w:val="1"/>
    <w:next w:val="1"/>
    <w:autoRedefine/>
    <w:qFormat/>
    <w:uiPriority w:val="0"/>
    <w:pPr>
      <w:jc w:val="center"/>
    </w:pPr>
  </w:style>
  <w:style w:type="character" w:styleId="88">
    <w:name w:val="page number"/>
    <w:basedOn w:val="11"/>
    <w:autoRedefine/>
    <w:qFormat/>
    <w:uiPriority w:val="0"/>
  </w:style>
  <w:style w:type="paragraph" w:styleId="89">
    <w:name w:val="Plain Text"/>
    <w:basedOn w:val="1"/>
    <w:autoRedefine/>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autoRedefine/>
    <w:qFormat/>
    <w:uiPriority w:val="0"/>
    <w:pPr>
      <w:ind w:left="100" w:leftChars="2100"/>
    </w:pPr>
  </w:style>
  <w:style w:type="character" w:styleId="92">
    <w:name w:val="Strong"/>
    <w:basedOn w:val="11"/>
    <w:autoRedefine/>
    <w:qFormat/>
    <w:uiPriority w:val="0"/>
    <w:rPr>
      <w:b/>
      <w:bCs/>
    </w:rPr>
  </w:style>
  <w:style w:type="paragraph" w:styleId="93">
    <w:name w:val="Subtitle"/>
    <w:basedOn w:val="1"/>
    <w:autoRedefine/>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autoRedefine/>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autoRedefine/>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autoRedefine/>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autoRedefine/>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autoRedefine/>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autoRedefine/>
    <w:qFormat/>
    <w:uiPriority w:val="0"/>
    <w:pPr>
      <w:spacing w:before="240" w:after="60"/>
      <w:jc w:val="center"/>
      <w:outlineLvl w:val="0"/>
    </w:pPr>
    <w:rPr>
      <w:rFonts w:ascii="Arial" w:hAnsi="Arial" w:cs="Arial"/>
      <w:b/>
      <w:bCs/>
      <w:sz w:val="32"/>
      <w:szCs w:val="32"/>
    </w:rPr>
  </w:style>
  <w:style w:type="paragraph" w:styleId="141">
    <w:name w:val="toa heading"/>
    <w:basedOn w:val="1"/>
    <w:next w:val="1"/>
    <w:autoRedefine/>
    <w:qFormat/>
    <w:uiPriority w:val="0"/>
    <w:pPr>
      <w:spacing w:before="120"/>
    </w:pPr>
    <w:rPr>
      <w:rFonts w:ascii="Arial" w:hAnsi="Arial" w:cs="Arial"/>
      <w:sz w:val="24"/>
      <w:szCs w:val="24"/>
    </w:rPr>
  </w:style>
  <w:style w:type="paragraph" w:styleId="142">
    <w:name w:val="toc 1"/>
    <w:basedOn w:val="1"/>
    <w:next w:val="1"/>
    <w:autoRedefine/>
    <w:qFormat/>
    <w:uiPriority w:val="0"/>
  </w:style>
  <w:style w:type="paragraph" w:styleId="143">
    <w:name w:val="toc 2"/>
    <w:basedOn w:val="1"/>
    <w:next w:val="1"/>
    <w:autoRedefine/>
    <w:qFormat/>
    <w:uiPriority w:val="0"/>
    <w:pPr>
      <w:ind w:left="420" w:leftChars="200"/>
    </w:pPr>
  </w:style>
  <w:style w:type="paragraph" w:styleId="144">
    <w:name w:val="toc 3"/>
    <w:basedOn w:val="1"/>
    <w:next w:val="1"/>
    <w:autoRedefine/>
    <w:qFormat/>
    <w:uiPriority w:val="0"/>
    <w:pPr>
      <w:ind w:left="840" w:leftChars="400"/>
    </w:pPr>
  </w:style>
  <w:style w:type="paragraph" w:styleId="145">
    <w:name w:val="toc 4"/>
    <w:basedOn w:val="1"/>
    <w:next w:val="1"/>
    <w:autoRedefine/>
    <w:qFormat/>
    <w:uiPriority w:val="0"/>
    <w:pPr>
      <w:ind w:left="1260" w:leftChars="600"/>
    </w:pPr>
  </w:style>
  <w:style w:type="paragraph" w:styleId="146">
    <w:name w:val="toc 5"/>
    <w:basedOn w:val="1"/>
    <w:next w:val="1"/>
    <w:autoRedefine/>
    <w:qFormat/>
    <w:uiPriority w:val="0"/>
    <w:pPr>
      <w:ind w:left="1680" w:leftChars="800"/>
    </w:pPr>
  </w:style>
  <w:style w:type="paragraph" w:styleId="147">
    <w:name w:val="toc 6"/>
    <w:basedOn w:val="1"/>
    <w:next w:val="1"/>
    <w:autoRedefine/>
    <w:qFormat/>
    <w:uiPriority w:val="0"/>
    <w:pPr>
      <w:ind w:left="2100" w:leftChars="1000"/>
    </w:pPr>
  </w:style>
  <w:style w:type="paragraph" w:styleId="148">
    <w:name w:val="toc 7"/>
    <w:basedOn w:val="1"/>
    <w:next w:val="1"/>
    <w:autoRedefine/>
    <w:qFormat/>
    <w:uiPriority w:val="0"/>
    <w:pPr>
      <w:ind w:left="2520" w:leftChars="1200"/>
    </w:pPr>
  </w:style>
  <w:style w:type="paragraph" w:styleId="149">
    <w:name w:val="toc 8"/>
    <w:basedOn w:val="1"/>
    <w:next w:val="1"/>
    <w:autoRedefine/>
    <w:qFormat/>
    <w:uiPriority w:val="0"/>
    <w:pPr>
      <w:ind w:left="2940" w:leftChars="1400"/>
    </w:pPr>
  </w:style>
  <w:style w:type="paragraph" w:styleId="150">
    <w:name w:val="toc 9"/>
    <w:basedOn w:val="1"/>
    <w:next w:val="1"/>
    <w:autoRedefine/>
    <w:qFormat/>
    <w:uiPriority w:val="0"/>
    <w:pPr>
      <w:ind w:left="3360" w:leftChars="1600"/>
    </w:pPr>
  </w:style>
  <w:style w:type="table" w:styleId="151">
    <w:name w:val="Light Shading"/>
    <w:basedOn w:val="12"/>
    <w:autoRedefine/>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autoRedefine/>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autoRedefine/>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autoRedefine/>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autoRedefine/>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autoRedefine/>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autoRedefine/>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autoRedefine/>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autoRedefine/>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autoRedefine/>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autoRedefine/>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autoRedefine/>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autoRedefine/>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autoRedefine/>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autoRedefine/>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autoRedefine/>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autoRedefine/>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autoRedefine/>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autoRedefine/>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autoRedefine/>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autoRedefine/>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autoRedefine/>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autoRedefine/>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autoRedefine/>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autoRedefine/>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autoRedefine/>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autoRedefine/>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autoRedefine/>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autoRedefine/>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autoRedefine/>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autoRedefine/>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autoRedefine/>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autoRedefine/>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autoRedefine/>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autoRedefine/>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autoRedefine/>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autoRedefine/>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autoRedefine/>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autoRedefine/>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autoRedefine/>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autoRedefine/>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autoRedefine/>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autoRedefine/>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autoRedefine/>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autoRedefine/>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autoRedefine/>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autoRedefine/>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autoRedefine/>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autoRedefine/>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autoRedefine/>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autoRedefine/>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autoRedefine/>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autoRedefine/>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autoRedefine/>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autoRedefine/>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autoRedefine/>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autoRedefine/>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autoRedefine/>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autoRedefine/>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autoRedefine/>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autoRedefine/>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autoRedefine/>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autoRedefine/>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autoRedefine/>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autoRedefine/>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autoRedefine/>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autoRedefine/>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autoRedefine/>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autoRedefine/>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autoRedefine/>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autoRedefine/>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autoRedefine/>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autoRedefine/>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autoRedefine/>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autoRedefine/>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autoRedefine/>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autoRedefine/>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autoRedefine/>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autoRedefine/>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autoRedefine/>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Judul"/>
    <w:basedOn w:val="1"/>
    <w:autoRedefine/>
    <w:qFormat/>
    <w:uiPriority w:val="0"/>
    <w:pPr>
      <w:spacing w:after="60" w:line="15" w:lineRule="atLeast"/>
    </w:pPr>
    <w:rPr>
      <w:rFonts w:ascii="Times" w:hAnsi="Times" w:eastAsia="Times" w:cs="Times"/>
      <w:color w:val="000000"/>
      <w:sz w:val="24"/>
      <w:szCs w:val="24"/>
      <w:u w:val="none"/>
      <w:lang w:bidi="ar"/>
    </w:rPr>
  </w:style>
  <w:style w:type="paragraph" w:customStyle="1" w:styleId="250">
    <w:name w:val="Sub Judul"/>
    <w:basedOn w:val="1"/>
    <w:next w:val="3"/>
    <w:autoRedefine/>
    <w:qFormat/>
    <w:uiPriority w:val="0"/>
    <w:pPr>
      <w:spacing w:after="320" w:line="15" w:lineRule="atLeast"/>
    </w:pPr>
    <w:rPr>
      <w:rFonts w:ascii="Times" w:hAnsi="Times" w:eastAsia="Times" w:cs="Times"/>
      <w:color w:val="000000"/>
      <w:sz w:val="24"/>
      <w:szCs w:val="24"/>
      <w:u w:val="none"/>
      <w:lang w:bidi="ar"/>
    </w:rPr>
  </w:style>
  <w:style w:type="paragraph" w:styleId="251">
    <w:name w:val="List Paragraph"/>
    <w:basedOn w:val="1"/>
    <w:autoRedefine/>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476</Words>
  <Characters>2944</Characters>
  <Lines>1</Lines>
  <Paragraphs>1</Paragraphs>
  <TotalTime>1</TotalTime>
  <ScaleCrop>false</ScaleCrop>
  <LinksUpToDate>false</LinksUpToDate>
  <CharactersWithSpaces>3404</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2023-10-03T10:10:00Z</dcterms:created>
  <dc:creator>M. Zidna Billah Faza</dc:creator>
  <cp:lastModifiedBy>M. Zidna Billah Faza</cp:lastModifiedBy>
  <cp:lastPrinted>2024-04-05T02:43:00Z</cp:lastPrinted>
  <dcterms:modified xsi:type="dcterms:W3CDTF">2024-05-13T06:32:56Z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2057-12.2.0.16909</vt:lpwstr>
  </property>
  <property fmtid="{D5CDD505-2E9C-101B-9397-08002B2CF9AE}" pid="3" name="ICV">
    <vt:lpwstr>C29902CA415D4A088CC30DDE52AD773F_13</vt:lpwstr>
  </property>
</Properties>
</file>